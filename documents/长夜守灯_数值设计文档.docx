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FAAD6">
      <w:pPr>
        <w:pStyle w:val="31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长夜守灯数值设计文档</w:t>
      </w:r>
    </w:p>
    <w:p w14:paraId="792D5A46">
      <w:pPr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60727E"/>
          <w:sz w:val="18"/>
        </w:rPr>
        <w:t>闫哲祯  |  游戏策划投递作品  |  2026年10月</w:t>
      </w:r>
    </w:p>
    <w:p w14:paraId="58BD2398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建立可计算的伤害、协奏、控制、等级、波次负荷与奖励模型，并将全关卡配置转化为可追踪、可复算的数值调试对象。</w:t>
      </w:r>
    </w:p>
    <w:p w14:paraId="67108450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作品定位：基于《鸣潮》夜归背景创作的限时战术守线活动。本文完整定义活动规则、九关配置、复现所需字段与验收指标。</w:t>
      </w:r>
    </w:p>
    <w:p w14:paraId="381A1DFC">
      <w:pPr>
        <w:pStyle w:val="3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数值目标与基准假设</w:t>
      </w:r>
    </w:p>
    <w:p w14:paraId="7F6DAD14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本活动采用全角色统一生命与攻击底盘，差异集中在技能选敌、控制与灯具协同。数值分配以首次接力3至5秒、持续接力间隔8至10秒、主线渐进与险境多任务冲突为目标。</w:t>
      </w:r>
    </w:p>
    <w:p w14:paraId="6F6CA480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通用战斗与任务规则</w:t>
      </w:r>
    </w:p>
    <w:tbl>
      <w:tblPr>
        <w:tblStyle w:val="32"/>
        <w:tblW w:w="993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9"/>
        <w:gridCol w:w="9147"/>
      </w:tblGrid>
      <w:tr w14:paraId="3BA144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A63E49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对象</w:t>
            </w:r>
          </w:p>
        </w:tc>
        <w:tc>
          <w:tcPr>
            <w:tcW w:w="91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77E028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规则与参数</w:t>
            </w:r>
          </w:p>
        </w:tc>
      </w:tr>
      <w:tr w14:paraId="0EE0BC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0EFC8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7"/>
              </w:rPr>
              <w:t>配置</w:t>
            </w:r>
          </w:p>
        </w:tc>
        <w:tc>
          <w:tcPr>
            <w:tcW w:w="91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0813D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每灯配1种模组与3名角色；同一人物在全场占1个名额，秧秧及玄翎形态共享人物名额；站位①②③决定主奏顺序。</w:t>
            </w:r>
          </w:p>
        </w:tc>
      </w:tr>
      <w:tr w14:paraId="12E0B7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6476C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7"/>
              </w:rPr>
              <w:t>动作</w:t>
            </w:r>
          </w:p>
        </w:tc>
        <w:tc>
          <w:tcPr>
            <w:tcW w:w="91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6F836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角色自动完成普攻、战技一、战技二及闪避。普攻30点/1秒；战技一90点/6秒冷却；战技二150点/10秒冷却。</w:t>
            </w:r>
          </w:p>
        </w:tc>
      </w:tr>
      <w:tr w14:paraId="3B6BF0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C208F4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7"/>
              </w:rPr>
              <w:t>协奏</w:t>
            </w:r>
          </w:p>
        </w:tc>
        <w:tc>
          <w:tcPr>
            <w:tcW w:w="91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44332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每灯独立0至100点；每波初始40点；普攻命中5点、战技命中10点；普攻15点/秒、战技20点/3秒滚动上限。</w:t>
            </w:r>
          </w:p>
        </w:tc>
      </w:tr>
      <w:tr w14:paraId="561DBD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9D9DE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7"/>
              </w:rPr>
              <w:t>灯击</w:t>
            </w:r>
          </w:p>
        </w:tc>
        <w:tc>
          <w:tcPr>
            <w:tcW w:w="91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B4C7E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满100、灯具运行、至少2名队员可行动并具备合法目标时按①②③主奏轮换，消耗100点；相邻灯击至少8秒。</w:t>
            </w:r>
          </w:p>
        </w:tc>
      </w:tr>
      <w:tr w14:paraId="07E923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CAD674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7"/>
              </w:rPr>
              <w:t>故障</w:t>
            </w:r>
          </w:p>
        </w:tc>
        <w:tc>
          <w:tcPr>
            <w:tcW w:w="91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68BB2B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拆灯者靠近灯座3米连续作业4秒，造成6秒故障；故障结束后由协奏再次点亮。</w:t>
            </w:r>
          </w:p>
        </w:tc>
      </w:tr>
      <w:tr w14:paraId="0B638B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501EB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7"/>
              </w:rPr>
              <w:t>任务</w:t>
            </w:r>
          </w:p>
        </w:tc>
        <w:tc>
          <w:tcPr>
            <w:tcW w:w="91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F11A8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所需灯点亮且任务点3米半径清场时累计任务秒数；波次全批次离场且任务达成后进入整备。</w:t>
            </w:r>
          </w:p>
        </w:tc>
      </w:tr>
      <w:tr w14:paraId="31BD65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E8810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7"/>
              </w:rPr>
              <w:t>结算</w:t>
            </w:r>
          </w:p>
        </w:tc>
        <w:tc>
          <w:tcPr>
            <w:tcW w:w="91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AE245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防线100点，轻波突破扣10点、巨浪扣20点；防线剩余1点起满足通关条件；主线辅助模式突破扣除系数0.5。</w:t>
            </w:r>
          </w:p>
        </w:tc>
      </w:tr>
      <w:tr w14:paraId="03E945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9DDC9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7"/>
              </w:rPr>
              <w:t>恢复</w:t>
            </w:r>
          </w:p>
        </w:tc>
        <w:tc>
          <w:tcPr>
            <w:tcW w:w="91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B156D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角色倒下8秒后满生命归队；波间全员生命与冷却复位，协奏设为40点，防线耐久继承。</w:t>
            </w:r>
          </w:p>
        </w:tc>
      </w:tr>
      <w:tr w14:paraId="2EC6C1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FA54B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7"/>
              </w:rPr>
              <w:t>节奏</w:t>
            </w:r>
          </w:p>
        </w:tc>
        <w:tc>
          <w:tcPr>
            <w:tcW w:w="91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A4AD0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批次提前5秒预告；主线同时在场上限24名，险境上限32名，超额批次整体顺延并重新预告。</w:t>
            </w:r>
          </w:p>
        </w:tc>
      </w:tr>
    </w:tbl>
    <w:p w14:paraId="2BCD5F6D">
      <w:pPr>
        <w:spacing w:after="20"/>
        <w:jc w:val="both"/>
        <w:rPr>
          <w:rFonts w:ascii="Times New Roman" w:hAnsi="Times New Roman" w:eastAsia="宋体"/>
        </w:rPr>
      </w:pPr>
    </w:p>
    <w:p w14:paraId="50810127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接力提交优先检查生命状态、强控状态、有效目标、故障与8秒间隔。任务灯等待点亮且全场敌人清空时，本灯每秒自动获得20点协奏。合法目标包括攻击范围内敌人、飞行箭矢与当前任务灯。</w:t>
      </w:r>
    </w:p>
    <w:p w14:paraId="00391458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每名角色以灯座为中心布阵，标准位置偏移依次为(-2,0)、(0,-2)、(2,0)米。普通战斗驻守半径6米，近战追击最远8米，远程攻击最远14米，角色移动速度4.5米/秒。</w:t>
      </w:r>
    </w:p>
    <w:p w14:paraId="4485BBC5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拆解目标采用可达路径距离最短的运行灯，同距依灯号升序选择；每灯同时接收1名拆解者，其余巨浪改选下一盏可达灯。全灯拆解名额占用时，巨浪沿所在路径推进出口。</w:t>
      </w:r>
    </w:p>
    <w:p w14:paraId="72C8C120">
      <w:pPr>
        <w:pStyle w:val="3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固定伤害与协奏结算</w:t>
      </w:r>
    </w:p>
    <w:tbl>
      <w:tblPr>
        <w:tblStyle w:val="32"/>
        <w:tblW w:w="993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1"/>
        <w:gridCol w:w="8805"/>
      </w:tblGrid>
      <w:tr w14:paraId="2AAFE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318AE4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参数</w:t>
            </w:r>
          </w:p>
        </w:tc>
        <w:tc>
          <w:tcPr>
            <w:tcW w:w="88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95020D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精确定义</w:t>
            </w:r>
          </w:p>
        </w:tc>
      </w:tr>
      <w:tr w14:paraId="0C16F6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2EB723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7"/>
              </w:rPr>
              <w:t>角色生命</w:t>
            </w:r>
          </w:p>
        </w:tc>
        <w:tc>
          <w:tcPr>
            <w:tcW w:w="88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3403E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全角色最大生命1000；生命恢复按目标最大生命百分比结算，当前生命截到上限。</w:t>
            </w:r>
          </w:p>
        </w:tc>
      </w:tr>
      <w:tr w14:paraId="49752E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C9D67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7"/>
              </w:rPr>
              <w:t>角色普攻</w:t>
            </w:r>
          </w:p>
        </w:tc>
        <w:tc>
          <w:tcPr>
            <w:tcW w:w="88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E053D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单目标30；动作总长1.0秒，起手0.3秒判定，命中产生5协奏。</w:t>
            </w:r>
          </w:p>
        </w:tc>
      </w:tr>
      <w:tr w14:paraId="5C4928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051EC1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7"/>
              </w:rPr>
              <w:t>战技一</w:t>
            </w:r>
          </w:p>
        </w:tc>
        <w:tc>
          <w:tcPr>
            <w:tcW w:w="88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049D35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单目标90；动作0.6秒，第0.4秒判定；接受动作时进入6秒冷却，命中产生10协奏。</w:t>
            </w:r>
          </w:p>
        </w:tc>
      </w:tr>
      <w:tr w14:paraId="402431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AFCC5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7"/>
              </w:rPr>
              <w:t>战技二</w:t>
            </w:r>
          </w:p>
        </w:tc>
        <w:tc>
          <w:tcPr>
            <w:tcW w:w="88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CE173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单目标150；动作0.6秒，第0.4秒判定；接受动作时进入10秒冷却，命中产生10协奏。</w:t>
            </w:r>
          </w:p>
        </w:tc>
      </w:tr>
      <w:tr w14:paraId="627894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95BB1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7"/>
              </w:rPr>
              <w:t>范围动作</w:t>
            </w:r>
          </w:p>
        </w:tc>
        <w:tc>
          <w:tcPr>
            <w:tcW w:w="88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7E29B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单目标全段伤害由命中次数均分；多目标各自接受完整数值；单次动作对本灯协奏贡献1次。</w:t>
            </w:r>
          </w:p>
        </w:tc>
      </w:tr>
      <w:tr w14:paraId="4A163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098BDB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7"/>
              </w:rPr>
              <w:t>伤害系数</w:t>
            </w:r>
          </w:p>
        </w:tc>
        <w:tc>
          <w:tcPr>
            <w:tcW w:w="88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18CF0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暴击倍率1.0，防御减免系数0，元素抗性倍率1.0；多段结算保留小数，显示四舍五入到整数。</w:t>
            </w:r>
          </w:p>
        </w:tc>
      </w:tr>
      <w:tr w14:paraId="4EAED7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3D301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7"/>
              </w:rPr>
              <w:t>协奏窗口</w:t>
            </w:r>
          </w:p>
        </w:tc>
        <w:tc>
          <w:tcPr>
            <w:tcW w:w="88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7824A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普攻采纳上限15点/滚动1秒；战技采纳上限20点/滚动3秒；边界规则采用(t−窗长,t]。</w:t>
            </w:r>
          </w:p>
        </w:tc>
      </w:tr>
      <w:tr w14:paraId="30E8E1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1A8FB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7"/>
              </w:rPr>
              <w:t>接力条件</w:t>
            </w:r>
          </w:p>
        </w:tc>
        <w:tc>
          <w:tcPr>
            <w:tcW w:w="88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F0AC83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能量达到100点、同灯距上次至少8秒、灯具运行且至少2名队员可行动；最多等待主奏当前动作1秒。</w:t>
            </w:r>
          </w:p>
        </w:tc>
      </w:tr>
    </w:tbl>
    <w:p w14:paraId="3D4159D5">
      <w:pPr>
        <w:spacing w:after="20"/>
        <w:jc w:val="both"/>
        <w:rPr>
          <w:rFonts w:ascii="Times New Roman" w:hAnsi="Times New Roman" w:eastAsia="宋体"/>
        </w:rPr>
      </w:pPr>
    </w:p>
    <w:p w14:paraId="05C245CA">
      <w:pPr>
        <w:keepNext/>
        <w:spacing w:after="2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080760" cy="1952625"/>
            <wp:effectExtent l="0" t="0" r="152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95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720D">
      <w:pPr>
        <w:spacing w:after="10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60727E"/>
          <w:sz w:val="17"/>
        </w:rPr>
        <w:t>图  理想三人同步命中的首次协奏触发时序</w:t>
      </w:r>
    </w:p>
    <w:p w14:paraId="46B7040C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算例：每灯初始40点；0.4秒三人战技二首次命中，共采纳20点，协奏为60；1.0秒战技一落在同一3秒窗口内，共采纳0点；1.5、2.5、3.5秒三次普攻各采纳15点，余额为75、90、100；第3.5秒触发灯击并扣除100点。</w:t>
      </w:r>
    </w:p>
    <w:p w14:paraId="5D012600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接力生效条件逐帧验证，能量到达100后根据8秒触发间隔及当前动作结束时点提交。新波重置40点与①主奏序号；故障期间蓄能保持，驱动条件恢复后结算。</w:t>
      </w:r>
    </w:p>
    <w:p w14:paraId="44F7FCFB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四类模组统一参数</w:t>
      </w:r>
    </w:p>
    <w:tbl>
      <w:tblPr>
        <w:tblStyle w:val="32"/>
        <w:tblW w:w="993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1"/>
        <w:gridCol w:w="2608"/>
        <w:gridCol w:w="2929"/>
        <w:gridCol w:w="3668"/>
      </w:tblGrid>
      <w:tr w14:paraId="6DC520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DA74DD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模组</w:t>
            </w:r>
          </w:p>
        </w:tc>
        <w:tc>
          <w:tcPr>
            <w:tcW w:w="2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F07CA2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射程与作用区</w:t>
            </w:r>
          </w:p>
        </w:tc>
        <w:tc>
          <w:tcPr>
            <w:tcW w:w="29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38469D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触发伤害</w:t>
            </w:r>
          </w:p>
        </w:tc>
        <w:tc>
          <w:tcPr>
            <w:tcW w:w="3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BEFC6D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控制与功能</w:t>
            </w:r>
          </w:p>
        </w:tc>
      </w:tr>
      <w:tr w14:paraId="06CC25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89A82B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聚焰</w:t>
            </w:r>
          </w:p>
        </w:tc>
        <w:tc>
          <w:tcPr>
            <w:tcW w:w="2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F18DF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选点18米，爆炸半径6米，灼烧4秒</w:t>
            </w:r>
          </w:p>
        </w:tc>
        <w:tc>
          <w:tcPr>
            <w:tcW w:w="29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BBC79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爆炸600；每秒100×4；全中1000</w:t>
            </w:r>
          </w:p>
        </w:tc>
        <w:tc>
          <w:tcPr>
            <w:tcW w:w="3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CB916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适配聚敌、定身与持续灼烧；同名区域逐点取最大强度。</w:t>
            </w:r>
          </w:p>
        </w:tc>
      </w:tr>
      <w:tr w14:paraId="29FCEA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BE66CD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2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0FEBE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光束28米×3米；波内固定方向</w:t>
            </w:r>
          </w:p>
        </w:tc>
        <w:tc>
          <w:tcPr>
            <w:tcW w:w="29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423FDA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光束600；命中巨浪额外900</w:t>
            </w:r>
          </w:p>
        </w:tc>
        <w:tc>
          <w:tcPr>
            <w:tcW w:w="3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87DB03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单轮额外集中打击至多作用于1名巨浪。</w:t>
            </w:r>
          </w:p>
        </w:tc>
      </w:tr>
      <w:tr w14:paraId="03C0ED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2D8153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震域</w:t>
            </w:r>
          </w:p>
        </w:tc>
        <w:tc>
          <w:tcPr>
            <w:tcW w:w="2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386B9D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灯座10米半径，0/1/2秒三震</w:t>
            </w:r>
          </w:p>
        </w:tc>
        <w:tc>
          <w:tcPr>
            <w:tcW w:w="29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DDB19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每震330；全中990</w:t>
            </w:r>
          </w:p>
        </w:tc>
        <w:tc>
          <w:tcPr>
            <w:tcW w:w="3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62FFA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首震推轻波3米，削巨浪最大共振度15点。</w:t>
            </w:r>
          </w:p>
        </w:tc>
      </w:tr>
      <w:tr w14:paraId="6C15C0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BB7D13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返照</w:t>
            </w:r>
          </w:p>
        </w:tc>
        <w:tc>
          <w:tcPr>
            <w:tcW w:w="2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736E9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主动射程18米，防护半径8米/6秒</w:t>
            </w:r>
          </w:p>
        </w:tc>
        <w:tc>
          <w:tcPr>
            <w:tcW w:w="29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21242D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主动3矢×250；拦箭反击250/次，基础3次</w:t>
            </w:r>
          </w:p>
        </w:tc>
        <w:tc>
          <w:tcPr>
            <w:tcW w:w="3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9FBAA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形成箭矢拦截区，清空拆解进度并维持防护。</w:t>
            </w:r>
          </w:p>
        </w:tc>
      </w:tr>
    </w:tbl>
    <w:p w14:paraId="503D1AB9">
      <w:pPr>
        <w:spacing w:after="20"/>
        <w:jc w:val="both"/>
        <w:rPr>
          <w:rFonts w:ascii="Times New Roman" w:hAnsi="Times New Roman" w:eastAsia="宋体"/>
        </w:rPr>
      </w:pPr>
    </w:p>
    <w:p w14:paraId="0B86B7A7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灯击基础伤害和当前主奏的适配协同分别结算。协同追加采用单次240点预算，范围协同按每个被命中目标计240点上限；连锁追加结算1层。协奏产出仅由角色普攻与战技有效命中产生。</w:t>
      </w:r>
    </w:p>
    <w:p w14:paraId="10BA43D8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返照主动三矢依本灯目标优先级分配，单体场景三矢集中命中；拦截到来的有效箭矢时立即销毁来袭弹体并发出反击光矢，标准上限为每次灯击3次。贯阵额外900点集中打击锁定本次光束命中的首名巨浪。</w:t>
      </w:r>
    </w:p>
    <w:p w14:paraId="670B9881">
      <w:pPr>
        <w:keepNext/>
        <w:spacing w:after="2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080760" cy="1861185"/>
            <wp:effectExtent l="0" t="0" r="152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86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A5938">
      <w:pPr>
        <w:spacing w:after="10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60727E"/>
          <w:sz w:val="17"/>
        </w:rPr>
        <w:t>图  四类灯具各类命中情形的单目标基础伤害</w:t>
      </w:r>
    </w:p>
    <w:p w14:paraId="48934135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协同预算与状态叠加</w:t>
      </w:r>
    </w:p>
    <w:p w14:paraId="519BAABD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每次主奏选取当前人物对应模组的协同条目，直接单体伤害总预算240点；范围或持续协同对每目标全段上限240点，多段均分；选敌、牵引与防护类协同按效果结算。</w:t>
      </w:r>
    </w:p>
    <w:p w14:paraId="002913CC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长离十字火带每秒60点、共4跳；安可回响爆破240点；炽霞追射3次、每次80点；白芷首次返照反击治疗队友15%最大生命即150点；维里奈在标准6秒护罩内每秒治疗2%即20点，总额每人120点。</w:t>
      </w:r>
    </w:p>
    <w:p w14:paraId="02DE8A7E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同名持续区域重叠时逐时刻取较高强度；直接命中按各灯分别结算。共振触发受制时长2秒，强制打断保护8秒；保护窗口内保留至少1点共振，窗口结束后可触发下一轮受制。</w:t>
      </w:r>
    </w:p>
    <w:p w14:paraId="2FAFA335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敌人参数与行为</w:t>
      </w:r>
    </w:p>
    <w:tbl>
      <w:tblPr>
        <w:tblStyle w:val="32"/>
        <w:tblW w:w="993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6"/>
        <w:gridCol w:w="1259"/>
        <w:gridCol w:w="1238"/>
        <w:gridCol w:w="1252"/>
        <w:gridCol w:w="1127"/>
        <w:gridCol w:w="3874"/>
      </w:tblGrid>
      <w:tr w14:paraId="0313AF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1F77C1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单位</w:t>
            </w:r>
          </w:p>
        </w:tc>
        <w:tc>
          <w:tcPr>
            <w:tcW w:w="12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F1E72F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职责</w:t>
            </w:r>
          </w:p>
        </w:tc>
        <w:tc>
          <w:tcPr>
            <w:tcW w:w="12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2BB015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70级生命</w:t>
            </w:r>
          </w:p>
        </w:tc>
        <w:tc>
          <w:tcPr>
            <w:tcW w:w="12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52010A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攻击/间隔</w:t>
            </w:r>
          </w:p>
        </w:tc>
        <w:tc>
          <w:tcPr>
            <w:tcW w:w="11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C91E64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移速</w:t>
            </w:r>
          </w:p>
        </w:tc>
        <w:tc>
          <w:tcPr>
            <w:tcW w:w="38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2F87EF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行动接口</w:t>
            </w:r>
          </w:p>
        </w:tc>
      </w:tr>
      <w:tr w14:paraId="47850F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CE213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审判战士</w:t>
            </w:r>
          </w:p>
        </w:tc>
        <w:tc>
          <w:tcPr>
            <w:tcW w:w="12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10ACC4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轻波·突破</w:t>
            </w:r>
          </w:p>
        </w:tc>
        <w:tc>
          <w:tcPr>
            <w:tcW w:w="12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CD223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1000</w:t>
            </w:r>
          </w:p>
        </w:tc>
        <w:tc>
          <w:tcPr>
            <w:tcW w:w="12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A63CF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80/2.0秒</w:t>
            </w:r>
          </w:p>
        </w:tc>
        <w:tc>
          <w:tcPr>
            <w:tcW w:w="11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D11F0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2.0米/秒</w:t>
            </w:r>
          </w:p>
        </w:tc>
        <w:tc>
          <w:tcPr>
            <w:tcW w:w="38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D10D1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近战2.5米；交战3秒后续行</w:t>
            </w:r>
          </w:p>
        </w:tc>
      </w:tr>
      <w:tr w14:paraId="4F972C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15461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鸣泣战士</w:t>
            </w:r>
          </w:p>
        </w:tc>
        <w:tc>
          <w:tcPr>
            <w:tcW w:w="12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6BF674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轻波·突破</w:t>
            </w:r>
          </w:p>
        </w:tc>
        <w:tc>
          <w:tcPr>
            <w:tcW w:w="12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C0DDF4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900</w:t>
            </w:r>
          </w:p>
        </w:tc>
        <w:tc>
          <w:tcPr>
            <w:tcW w:w="12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BB8D2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70/1.5秒</w:t>
            </w:r>
          </w:p>
        </w:tc>
        <w:tc>
          <w:tcPr>
            <w:tcW w:w="11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18B1A3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2.2米/秒</w:t>
            </w:r>
          </w:p>
        </w:tc>
        <w:tc>
          <w:tcPr>
            <w:tcW w:w="38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5EFE6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近战2.5米；交战3秒后续行</w:t>
            </w:r>
          </w:p>
        </w:tc>
      </w:tr>
      <w:tr w14:paraId="385B76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BC82D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惊蛰猎手</w:t>
            </w:r>
          </w:p>
        </w:tc>
        <w:tc>
          <w:tcPr>
            <w:tcW w:w="12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AEAEB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轻波·牵制</w:t>
            </w:r>
          </w:p>
        </w:tc>
        <w:tc>
          <w:tcPr>
            <w:tcW w:w="12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344814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800</w:t>
            </w:r>
          </w:p>
        </w:tc>
        <w:tc>
          <w:tcPr>
            <w:tcW w:w="12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BB108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90/3.0秒</w:t>
            </w:r>
          </w:p>
        </w:tc>
        <w:tc>
          <w:tcPr>
            <w:tcW w:w="11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F4CD7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2.0米/秒</w:t>
            </w:r>
          </w:p>
        </w:tc>
        <w:tc>
          <w:tcPr>
            <w:tcW w:w="38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EBAE4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射点停驻；射程14米；弹速16米/秒</w:t>
            </w:r>
          </w:p>
        </w:tc>
      </w:tr>
      <w:tr w14:paraId="096849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4365B5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冥渊守卫</w:t>
            </w:r>
          </w:p>
        </w:tc>
        <w:tc>
          <w:tcPr>
            <w:tcW w:w="12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10B333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巨浪·拆灯</w:t>
            </w:r>
          </w:p>
        </w:tc>
        <w:tc>
          <w:tcPr>
            <w:tcW w:w="12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36B4E4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3200</w:t>
            </w:r>
          </w:p>
        </w:tc>
        <w:tc>
          <w:tcPr>
            <w:tcW w:w="12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89F22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150/2.5秒</w:t>
            </w:r>
          </w:p>
        </w:tc>
        <w:tc>
          <w:tcPr>
            <w:tcW w:w="11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ED179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1.5米/秒</w:t>
            </w:r>
          </w:p>
        </w:tc>
        <w:tc>
          <w:tcPr>
            <w:tcW w:w="38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89959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灯周3米拆解4秒；故障6秒</w:t>
            </w:r>
          </w:p>
        </w:tc>
      </w:tr>
      <w:tr w14:paraId="458B43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A4C80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磐石守卫</w:t>
            </w:r>
          </w:p>
        </w:tc>
        <w:tc>
          <w:tcPr>
            <w:tcW w:w="12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30D6F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巨浪·拆灯</w:t>
            </w:r>
          </w:p>
        </w:tc>
        <w:tc>
          <w:tcPr>
            <w:tcW w:w="12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C83B64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3600</w:t>
            </w:r>
          </w:p>
        </w:tc>
        <w:tc>
          <w:tcPr>
            <w:tcW w:w="12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E7A52B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180/3.0秒</w:t>
            </w:r>
          </w:p>
        </w:tc>
        <w:tc>
          <w:tcPr>
            <w:tcW w:w="11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D13CF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1.2米/秒</w:t>
            </w:r>
          </w:p>
        </w:tc>
        <w:tc>
          <w:tcPr>
            <w:tcW w:w="38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C61FA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灯周3米拆解4秒；故障6秒</w:t>
            </w:r>
          </w:p>
        </w:tc>
      </w:tr>
    </w:tbl>
    <w:p w14:paraId="56808815">
      <w:pPr>
        <w:spacing w:after="20"/>
        <w:jc w:val="both"/>
        <w:rPr>
          <w:rFonts w:ascii="Times New Roman" w:hAnsi="Times New Roman" w:eastAsia="宋体"/>
        </w:rPr>
      </w:pPr>
    </w:p>
    <w:p w14:paraId="5BFA657F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关卡等级为70、75、80、85、90、90、95、100、100。生命倍率H(L)=H70×[1+0.01×(L−70)]；攻击倍率A(L)=A70×[1+0.005×(L−70)]。移速与攻击间隔采用固定底值，伤害计算保留小数、界面显示取整。</w:t>
      </w:r>
    </w:p>
    <w:p w14:paraId="770C9629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巨浪共振上限100点；普攻每动作削1点，战技每动作削4点，震域首震削15点，相里要协同额外削20点。归零后受制2秒并回满；强制打断保护期8秒。拆灯者进入灯座3米圈后启动4秒进度，成功触发6秒故障。</w:t>
      </w:r>
    </w:p>
    <w:tbl>
      <w:tblPr>
        <w:tblStyle w:val="32"/>
        <w:tblW w:w="993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0"/>
        <w:gridCol w:w="2885"/>
        <w:gridCol w:w="2885"/>
        <w:gridCol w:w="2886"/>
      </w:tblGrid>
      <w:tr w14:paraId="55552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FDEA0C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等级</w:t>
            </w:r>
          </w:p>
        </w:tc>
        <w:tc>
          <w:tcPr>
            <w:tcW w:w="28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587B17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审判战士生命</w:t>
            </w:r>
          </w:p>
        </w:tc>
        <w:tc>
          <w:tcPr>
            <w:tcW w:w="28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867C4D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冥渊守卫生命</w:t>
            </w:r>
          </w:p>
        </w:tc>
        <w:tc>
          <w:tcPr>
            <w:tcW w:w="28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746233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磐石守卫生命</w:t>
            </w:r>
          </w:p>
        </w:tc>
      </w:tr>
      <w:tr w14:paraId="7FFF76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7FAC13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70</w:t>
            </w:r>
          </w:p>
        </w:tc>
        <w:tc>
          <w:tcPr>
            <w:tcW w:w="28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85B48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1000</w:t>
            </w:r>
          </w:p>
        </w:tc>
        <w:tc>
          <w:tcPr>
            <w:tcW w:w="28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A7629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3200</w:t>
            </w:r>
          </w:p>
        </w:tc>
        <w:tc>
          <w:tcPr>
            <w:tcW w:w="28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E14D5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3600</w:t>
            </w:r>
          </w:p>
        </w:tc>
      </w:tr>
      <w:tr w14:paraId="6A3AF9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48CF91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75</w:t>
            </w:r>
          </w:p>
        </w:tc>
        <w:tc>
          <w:tcPr>
            <w:tcW w:w="28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73C064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1050</w:t>
            </w:r>
          </w:p>
        </w:tc>
        <w:tc>
          <w:tcPr>
            <w:tcW w:w="28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66AA94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3360</w:t>
            </w:r>
          </w:p>
        </w:tc>
        <w:tc>
          <w:tcPr>
            <w:tcW w:w="28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A00AC5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3780</w:t>
            </w:r>
          </w:p>
        </w:tc>
      </w:tr>
      <w:tr w14:paraId="7EA4D0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0486F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80</w:t>
            </w:r>
          </w:p>
        </w:tc>
        <w:tc>
          <w:tcPr>
            <w:tcW w:w="28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80602D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1100</w:t>
            </w:r>
          </w:p>
        </w:tc>
        <w:tc>
          <w:tcPr>
            <w:tcW w:w="28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6595F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3520</w:t>
            </w:r>
          </w:p>
        </w:tc>
        <w:tc>
          <w:tcPr>
            <w:tcW w:w="28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F7C58D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3960</w:t>
            </w:r>
          </w:p>
        </w:tc>
      </w:tr>
      <w:tr w14:paraId="4AFE85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83A8A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85</w:t>
            </w:r>
          </w:p>
        </w:tc>
        <w:tc>
          <w:tcPr>
            <w:tcW w:w="28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B81B3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1150</w:t>
            </w:r>
          </w:p>
        </w:tc>
        <w:tc>
          <w:tcPr>
            <w:tcW w:w="28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7D9F75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3680</w:t>
            </w:r>
          </w:p>
        </w:tc>
        <w:tc>
          <w:tcPr>
            <w:tcW w:w="28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9BD98B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4140</w:t>
            </w:r>
          </w:p>
        </w:tc>
      </w:tr>
      <w:tr w14:paraId="21F23D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F4333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90</w:t>
            </w:r>
          </w:p>
        </w:tc>
        <w:tc>
          <w:tcPr>
            <w:tcW w:w="28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84E89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1200</w:t>
            </w:r>
          </w:p>
        </w:tc>
        <w:tc>
          <w:tcPr>
            <w:tcW w:w="28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7D4C15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3840</w:t>
            </w:r>
          </w:p>
        </w:tc>
        <w:tc>
          <w:tcPr>
            <w:tcW w:w="28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D02EB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4320</w:t>
            </w:r>
          </w:p>
        </w:tc>
      </w:tr>
      <w:tr w14:paraId="25A497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DED54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95</w:t>
            </w:r>
          </w:p>
        </w:tc>
        <w:tc>
          <w:tcPr>
            <w:tcW w:w="28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692E6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1250</w:t>
            </w:r>
          </w:p>
        </w:tc>
        <w:tc>
          <w:tcPr>
            <w:tcW w:w="28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0D5E4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4000</w:t>
            </w:r>
          </w:p>
        </w:tc>
        <w:tc>
          <w:tcPr>
            <w:tcW w:w="28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06202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4500</w:t>
            </w:r>
          </w:p>
        </w:tc>
      </w:tr>
      <w:tr w14:paraId="318248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8A26A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100</w:t>
            </w:r>
          </w:p>
        </w:tc>
        <w:tc>
          <w:tcPr>
            <w:tcW w:w="28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F753E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1300</w:t>
            </w:r>
          </w:p>
        </w:tc>
        <w:tc>
          <w:tcPr>
            <w:tcW w:w="28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3BF84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4160</w:t>
            </w:r>
          </w:p>
        </w:tc>
        <w:tc>
          <w:tcPr>
            <w:tcW w:w="28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28017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4680</w:t>
            </w:r>
          </w:p>
        </w:tc>
      </w:tr>
    </w:tbl>
    <w:p w14:paraId="2F0B65E8">
      <w:pPr>
        <w:spacing w:after="20"/>
        <w:jc w:val="both"/>
        <w:rPr>
          <w:rFonts w:ascii="Times New Roman" w:hAnsi="Times New Roman" w:eastAsia="宋体"/>
        </w:rPr>
      </w:pPr>
    </w:p>
    <w:p w14:paraId="4F052327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击杀窗口与拆解压力核算</w:t>
      </w:r>
    </w:p>
    <w:p w14:paraId="0C8C9C73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案例一：70级审判战士1000生命，聚焰直接命中600点、每秒灼烧100点。持续停留2秒总伤害800点；控制将火区驻留延长至4秒时总伤害达到1000点。</w:t>
      </w:r>
    </w:p>
    <w:p w14:paraId="51036E59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案例二：90级磐石守卫生命4320点，贯阵对巨浪单轮1500点，两轮共3000点，队员还需提供1320点。目标距离灯10米，移速1.2米/秒、拆解半径3米、拆解需4秒，预计故障时刻为(10−3)/1.2+4≈9.83秒，需在此之前配置打断与邻灯集火。</w:t>
      </w:r>
    </w:p>
    <w:p w14:paraId="1D74CAEA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角色技能与灯具适配清单</w:t>
      </w:r>
    </w:p>
    <w:p w14:paraId="60718B78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活动提供25名人物与26套战斗配置。全角色生命1000点，普攻及战技伤害采用统一底值；技能文字所述控制与选敌条件在统一动作模板上实现。</w:t>
      </w:r>
    </w:p>
    <w:tbl>
      <w:tblPr>
        <w:tblStyle w:val="32"/>
        <w:tblW w:w="993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4"/>
        <w:gridCol w:w="1057"/>
        <w:gridCol w:w="3461"/>
        <w:gridCol w:w="4204"/>
      </w:tblGrid>
      <w:tr w14:paraId="468994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1BA9E7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角色</w:t>
            </w:r>
          </w:p>
        </w:tc>
        <w:tc>
          <w:tcPr>
            <w:tcW w:w="10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47E544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适配灯型</w:t>
            </w:r>
          </w:p>
        </w:tc>
        <w:tc>
          <w:tcPr>
            <w:tcW w:w="34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EB29EE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两项战技</w:t>
            </w:r>
          </w:p>
        </w:tc>
        <w:tc>
          <w:tcPr>
            <w:tcW w:w="4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E73864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主奏协同</w:t>
            </w:r>
          </w:p>
        </w:tc>
      </w:tr>
      <w:tr w14:paraId="71B389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D2BCB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漂泊者·衍射</w:t>
            </w:r>
          </w:p>
        </w:tc>
        <w:tc>
          <w:tcPr>
            <w:tcW w:w="10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F1C294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聚焰/贯阵</w:t>
            </w:r>
          </w:p>
        </w:tc>
        <w:tc>
          <w:tcPr>
            <w:tcW w:w="34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7889E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战技一90/6秒；凝光扫：扇形斩击，轻波定身2秒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战技二150/10秒；破隙：标记出口最近敌人6秒</w:t>
            </w:r>
          </w:p>
        </w:tc>
        <w:tc>
          <w:tcPr>
            <w:tcW w:w="4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528D5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聚焰：爆心追踪标记；贯阵：命中标记追加光刃</w:t>
            </w:r>
          </w:p>
        </w:tc>
      </w:tr>
      <w:tr w14:paraId="215FB5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EFAE41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今汐</w:t>
            </w:r>
          </w:p>
        </w:tc>
        <w:tc>
          <w:tcPr>
            <w:tcW w:w="10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DFF0B3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贯阵/返照</w:t>
            </w:r>
          </w:p>
        </w:tc>
        <w:tc>
          <w:tcPr>
            <w:tcW w:w="34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BBFCB1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战技一90/6秒；浮光：直线贯穿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战技二150/10秒；点曜：标记巨浪，优先拆灯者</w:t>
            </w:r>
          </w:p>
        </w:tc>
        <w:tc>
          <w:tcPr>
            <w:tcW w:w="4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32C1DA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贯阵：标记目标追加龙息；返照：首矢命中标记产生3米溅射</w:t>
            </w:r>
          </w:p>
        </w:tc>
      </w:tr>
      <w:tr w14:paraId="0002F3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59324A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长离</w:t>
            </w:r>
          </w:p>
        </w:tc>
        <w:tc>
          <w:tcPr>
            <w:tcW w:w="10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55C29D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聚焰/震域</w:t>
            </w:r>
          </w:p>
        </w:tc>
        <w:tc>
          <w:tcPr>
            <w:tcW w:w="34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14230D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战技一90/6秒；炎步：突进斩击前沿轻波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战技二150/10秒；截翎：重斩打断拆灯者</w:t>
            </w:r>
          </w:p>
        </w:tc>
        <w:tc>
          <w:tcPr>
            <w:tcW w:w="4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6CDDBA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聚焰：附带4秒十字火带；震域：末震沿来向追加回斩</w:t>
            </w:r>
          </w:p>
        </w:tc>
      </w:tr>
      <w:tr w14:paraId="7A7486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D8174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秧秧</w:t>
            </w:r>
          </w:p>
        </w:tc>
        <w:tc>
          <w:tcPr>
            <w:tcW w:w="10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1BE09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聚焰/贯阵</w:t>
            </w:r>
          </w:p>
        </w:tc>
        <w:tc>
          <w:tcPr>
            <w:tcW w:w="34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62233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战技一90/6秒；回风：牵引4米内轻波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战技二150/10秒；风线：风刃附带40%减速2秒</w:t>
            </w:r>
          </w:p>
        </w:tc>
        <w:tc>
          <w:tcPr>
            <w:tcW w:w="4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90D87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聚焰：爆炸前牵引；贯阵：光束内调整密集目标</w:t>
            </w:r>
          </w:p>
        </w:tc>
      </w:tr>
      <w:tr w14:paraId="087351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FA8544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炽霞</w:t>
            </w:r>
          </w:p>
        </w:tc>
        <w:tc>
          <w:tcPr>
            <w:tcW w:w="10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80074B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贯阵/返照</w:t>
            </w:r>
          </w:p>
        </w:tc>
        <w:tc>
          <w:tcPr>
            <w:tcW w:w="34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BA94C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战技一90/6秒；压枪：压制射手2秒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战技二150/10秒；燃印：命中巨浪并标记</w:t>
            </w:r>
          </w:p>
        </w:tc>
        <w:tc>
          <w:tcPr>
            <w:tcW w:w="4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B791F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贯阵：引爆燃印；返照：追射3发各80</w:t>
            </w:r>
          </w:p>
        </w:tc>
      </w:tr>
      <w:tr w14:paraId="66BCE1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39DB0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白芷</w:t>
            </w:r>
          </w:p>
        </w:tc>
        <w:tc>
          <w:tcPr>
            <w:tcW w:w="10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56325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聚焰/返照</w:t>
            </w:r>
          </w:p>
        </w:tc>
        <w:tc>
          <w:tcPr>
            <w:tcW w:w="34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DD66D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战技一90/6秒；冻尘：轻波减速40%持续2秒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战技二150/10秒；羽袭：打断最近敌人</w:t>
            </w:r>
          </w:p>
        </w:tc>
        <w:tc>
          <w:tcPr>
            <w:tcW w:w="4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DF1E5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聚焰：生成2秒冷凝区域；返照：首次反击恢复本队15%生命</w:t>
            </w:r>
          </w:p>
        </w:tc>
      </w:tr>
      <w:tr w14:paraId="6099AB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8C91E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散华</w:t>
            </w:r>
          </w:p>
        </w:tc>
        <w:tc>
          <w:tcPr>
            <w:tcW w:w="10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A2032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聚焰/贯阵</w:t>
            </w:r>
          </w:p>
        </w:tc>
        <w:tc>
          <w:tcPr>
            <w:tcW w:w="34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1719E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战技一90/6秒；霜棘：形成4米冰线并减速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战技二150/10秒；碎冰：引爆冰棘并打断</w:t>
            </w:r>
          </w:p>
        </w:tc>
        <w:tc>
          <w:tcPr>
            <w:tcW w:w="4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E8D1BA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聚焰：引爆冰棘；贯阵：沿冰线延展短光束</w:t>
            </w:r>
          </w:p>
        </w:tc>
      </w:tr>
      <w:tr w14:paraId="4E0CA2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B6881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桃祈</w:t>
            </w:r>
          </w:p>
        </w:tc>
        <w:tc>
          <w:tcPr>
            <w:tcW w:w="10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2D1B84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震域/返照</w:t>
            </w:r>
          </w:p>
        </w:tc>
        <w:tc>
          <w:tcPr>
            <w:tcW w:w="34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75E40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战技一90/6秒；御反：近战反斩并推轻波3米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战技二150/10秒；破阵：重斩中止拆解</w:t>
            </w:r>
          </w:p>
        </w:tc>
        <w:tc>
          <w:tcPr>
            <w:tcW w:w="4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D63D3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震域：首震清空拆解进度；返照：防护延长2秒</w:t>
            </w:r>
          </w:p>
        </w:tc>
      </w:tr>
      <w:tr w14:paraId="499F26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B9314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渊武</w:t>
            </w:r>
          </w:p>
        </w:tc>
        <w:tc>
          <w:tcPr>
            <w:tcW w:w="10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6E971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震域/贯阵</w:t>
            </w:r>
          </w:p>
        </w:tc>
        <w:tc>
          <w:tcPr>
            <w:tcW w:w="34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7246AA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战技一90/6秒；楔震：4秒雷击区域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战技二150/10秒；断雷：优先打断拆灯者</w:t>
            </w:r>
          </w:p>
        </w:tc>
        <w:tc>
          <w:tcPr>
            <w:tcW w:w="4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461FBD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震域：每震追击一名巨浪；贯阵：命中雷楔内目标产生电爆</w:t>
            </w:r>
          </w:p>
        </w:tc>
      </w:tr>
      <w:tr w14:paraId="2D89B3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BBC89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忌炎</w:t>
            </w:r>
          </w:p>
        </w:tc>
        <w:tc>
          <w:tcPr>
            <w:tcW w:w="10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29151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聚焰/震域</w:t>
            </w:r>
          </w:p>
        </w:tc>
        <w:tc>
          <w:tcPr>
            <w:tcW w:w="34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05792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战技一90/6秒；横阵：横扫并推轻波3米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战技二150/10秒；龙势：贯刺本路前沿目标</w:t>
            </w:r>
          </w:p>
        </w:tc>
        <w:tc>
          <w:tcPr>
            <w:tcW w:w="4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D692EB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聚焰：将边缘轻波推向爆心；震域：末震推回6米</w:t>
            </w:r>
          </w:p>
        </w:tc>
      </w:tr>
      <w:tr w14:paraId="618E62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A9759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鉴心</w:t>
            </w:r>
          </w:p>
        </w:tc>
        <w:tc>
          <w:tcPr>
            <w:tcW w:w="10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D4C8F4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聚焰/返照</w:t>
            </w:r>
          </w:p>
        </w:tc>
        <w:tc>
          <w:tcPr>
            <w:tcW w:w="34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EFE171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战技一90/6秒；回掌：反击并推轻波3米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战技二150/10秒；归涡：牵引4米内轻波</w:t>
            </w:r>
          </w:p>
        </w:tc>
        <w:tc>
          <w:tcPr>
            <w:tcW w:w="4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B6F50B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聚焰：爆炸前聚敌；返照：反击上限增至5次</w:t>
            </w:r>
          </w:p>
        </w:tc>
      </w:tr>
      <w:tr w14:paraId="418368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32FA2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吟霖</w:t>
            </w:r>
          </w:p>
        </w:tc>
        <w:tc>
          <w:tcPr>
            <w:tcW w:w="10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0D142B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贯阵/震域</w:t>
            </w:r>
          </w:p>
        </w:tc>
        <w:tc>
          <w:tcPr>
            <w:tcW w:w="34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3E2F6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战技一90/6秒；缚丝：轻波定身2秒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战技二150/10秒；罚雷：标记至多两名敌人</w:t>
            </w:r>
          </w:p>
        </w:tc>
        <w:tc>
          <w:tcPr>
            <w:tcW w:w="4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BC5D4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贯阵：两标记间传导；震域：末震使标记轻波定身2秒</w:t>
            </w:r>
          </w:p>
        </w:tc>
      </w:tr>
      <w:tr w14:paraId="648B89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E89A35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莫特斐</w:t>
            </w:r>
          </w:p>
        </w:tc>
        <w:tc>
          <w:tcPr>
            <w:tcW w:w="10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A1DA84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聚焰/返照</w:t>
            </w:r>
          </w:p>
        </w:tc>
        <w:tc>
          <w:tcPr>
            <w:tcW w:w="34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C188D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战技一90/6秒；火羽：远程点射射手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战技二150/10秒；爆签：攻击巨浪并附着爆签</w:t>
            </w:r>
          </w:p>
        </w:tc>
        <w:tc>
          <w:tcPr>
            <w:tcW w:w="4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4EF74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聚焰：爆签连锁爆炸；返照：光矢附带火羽至多3次</w:t>
            </w:r>
          </w:p>
        </w:tc>
      </w:tr>
      <w:tr w14:paraId="1D19C1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44B3F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相里要</w:t>
            </w:r>
          </w:p>
        </w:tc>
        <w:tc>
          <w:tcPr>
            <w:tcW w:w="10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42E2D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贯阵/震域</w:t>
            </w:r>
          </w:p>
        </w:tc>
        <w:tc>
          <w:tcPr>
            <w:tcW w:w="34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9E082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战技一90/6秒；重拳：打断拆灯者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战技二150/10秒；解构：标记最近巨浪破绽</w:t>
            </w:r>
          </w:p>
        </w:tc>
        <w:tc>
          <w:tcPr>
            <w:tcW w:w="4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87273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贯阵：标记目标追加集中打击；震域：额外削减巨浪20点共振</w:t>
            </w:r>
          </w:p>
        </w:tc>
      </w:tr>
      <w:tr w14:paraId="5D56C6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F59C1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凌阳</w:t>
            </w:r>
          </w:p>
        </w:tc>
        <w:tc>
          <w:tcPr>
            <w:tcW w:w="10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97D78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震域/返照</w:t>
            </w:r>
          </w:p>
        </w:tc>
        <w:tc>
          <w:tcPr>
            <w:tcW w:w="34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C88A8A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战技一90/6秒；跃击：跃至突破者前沿攻击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战技二150/10秒；狮踏：连击并推轻波3米</w:t>
            </w:r>
          </w:p>
        </w:tc>
        <w:tc>
          <w:tcPr>
            <w:tcW w:w="4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E4B70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震域：末震留下4秒减速径；返照：防护前缘追加撞击</w:t>
            </w:r>
          </w:p>
        </w:tc>
      </w:tr>
      <w:tr w14:paraId="7242F4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1C0BB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丹瑾</w:t>
            </w:r>
          </w:p>
        </w:tc>
        <w:tc>
          <w:tcPr>
            <w:tcW w:w="10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D0356B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聚焰/贯阵</w:t>
            </w:r>
          </w:p>
        </w:tc>
        <w:tc>
          <w:tcPr>
            <w:tcW w:w="34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FE4164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战技一90/6秒；绯锋：优先攻击低生命目标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战技二150/10秒；追刃：标记本路巨浪</w:t>
            </w:r>
          </w:p>
        </w:tc>
        <w:tc>
          <w:tcPr>
            <w:tcW w:w="4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D71415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聚焰：优先密集残血敌群；贯阵：低于30%生命的标记目标追斩</w:t>
            </w:r>
          </w:p>
        </w:tc>
      </w:tr>
      <w:tr w14:paraId="3444EA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4F299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折枝</w:t>
            </w:r>
          </w:p>
        </w:tc>
        <w:tc>
          <w:tcPr>
            <w:tcW w:w="10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5E8D1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聚焰/贯阵</w:t>
            </w:r>
          </w:p>
        </w:tc>
        <w:tc>
          <w:tcPr>
            <w:tcW w:w="34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BAE0DA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战技一90/6秒；飞鹤：优先攻击射手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战技二150/10秒；墨痕：标记本路最前沿敌人</w:t>
            </w:r>
          </w:p>
        </w:tc>
        <w:tc>
          <w:tcPr>
            <w:tcW w:w="4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57EF5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聚焰：标记位置附加3米爆破；贯阵：追击次近目标</w:t>
            </w:r>
          </w:p>
        </w:tc>
      </w:tr>
      <w:tr w14:paraId="4ED0EA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AF713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维里奈</w:t>
            </w:r>
          </w:p>
        </w:tc>
        <w:tc>
          <w:tcPr>
            <w:tcW w:w="10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8210C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聚焰/返照</w:t>
            </w:r>
          </w:p>
        </w:tc>
        <w:tc>
          <w:tcPr>
            <w:tcW w:w="34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3B734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战技一90/6秒；藤拍：缠住轻波2秒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战技二150/10秒；叶矢：标记本灯近处敌人</w:t>
            </w:r>
          </w:p>
        </w:tc>
        <w:tc>
          <w:tcPr>
            <w:tcW w:w="4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7158B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聚焰：燃区进入者首次定身2秒；返照：防护每秒回复本队2%生命</w:t>
            </w:r>
          </w:p>
        </w:tc>
      </w:tr>
      <w:tr w14:paraId="54C9D6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2E05F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釉瑚</w:t>
            </w:r>
          </w:p>
        </w:tc>
        <w:tc>
          <w:tcPr>
            <w:tcW w:w="10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30F43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震域/返照</w:t>
            </w:r>
          </w:p>
        </w:tc>
        <w:tc>
          <w:tcPr>
            <w:tcW w:w="34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A42495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战技一90/6秒；鼎击：冰器砸击并减速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战技二150/10秒；如意：挥击打断单体</w:t>
            </w:r>
          </w:p>
        </w:tc>
        <w:tc>
          <w:tcPr>
            <w:tcW w:w="4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44382D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震域：末震附加范围碎冰；返照：拦箭触发冰刺至多2次</w:t>
            </w:r>
          </w:p>
        </w:tc>
      </w:tr>
      <w:tr w14:paraId="1C2F74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7D3CA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灯灯</w:t>
            </w:r>
          </w:p>
        </w:tc>
        <w:tc>
          <w:tcPr>
            <w:tcW w:w="10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0D299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贯阵/返照</w:t>
            </w:r>
          </w:p>
        </w:tc>
        <w:tc>
          <w:tcPr>
            <w:tcW w:w="34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21D7AD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战技一90/6秒；闪行：迎击轻波并归位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战技二150/10秒；追光：优先射击侧路射手</w:t>
            </w:r>
          </w:p>
        </w:tc>
        <w:tc>
          <w:tcPr>
            <w:tcW w:w="4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18B8D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贯阵：束端追加追光弹；返照：主动矢分配两路目标</w:t>
            </w:r>
          </w:p>
        </w:tc>
      </w:tr>
      <w:tr w14:paraId="205E00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DCB17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卜灵</w:t>
            </w:r>
          </w:p>
        </w:tc>
        <w:tc>
          <w:tcPr>
            <w:tcW w:w="10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9819D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聚焰/贯阵</w:t>
            </w:r>
          </w:p>
        </w:tc>
        <w:tc>
          <w:tcPr>
            <w:tcW w:w="34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F84D73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战技一90/6秒；落雷：标记最近巨浪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战技二150/10秒；雷符：攻击轻波并定身2秒</w:t>
            </w:r>
          </w:p>
        </w:tc>
        <w:tc>
          <w:tcPr>
            <w:tcW w:w="4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26835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聚焰：爆炸后2秒追加落雷；贯阵：命中雷符后分出雷束</w:t>
            </w:r>
          </w:p>
        </w:tc>
      </w:tr>
      <w:tr w14:paraId="360A4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921C0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秋水</w:t>
            </w:r>
          </w:p>
        </w:tc>
        <w:tc>
          <w:tcPr>
            <w:tcW w:w="10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6990FB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聚焰/返照</w:t>
            </w:r>
          </w:p>
        </w:tc>
        <w:tc>
          <w:tcPr>
            <w:tcW w:w="34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B2ED6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战技一90/6秒；雾弹：射手失准2秒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战技二150/10秒；雾饵：诱导轻波3秒后爆炸</w:t>
            </w:r>
          </w:p>
        </w:tc>
        <w:tc>
          <w:tcPr>
            <w:tcW w:w="4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353DA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聚焰：爆炸前短暂引敌；返照：首矢使射手失准2秒</w:t>
            </w:r>
          </w:p>
        </w:tc>
      </w:tr>
      <w:tr w14:paraId="5650BB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34190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安可</w:t>
            </w:r>
          </w:p>
        </w:tc>
        <w:tc>
          <w:tcPr>
            <w:tcW w:w="10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0E74C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聚焰/震域</w:t>
            </w:r>
          </w:p>
        </w:tc>
        <w:tc>
          <w:tcPr>
            <w:tcW w:w="34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B2560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战技一90/6秒；白咩弹：小范围爆破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战技二150/10秒；黑咩踏：打断近处敌人</w:t>
            </w:r>
          </w:p>
        </w:tc>
        <w:tc>
          <w:tcPr>
            <w:tcW w:w="4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A36CBB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聚焰：1.5秒后回响爆破；震域：第二震设延时2秒爆点</w:t>
            </w:r>
          </w:p>
        </w:tc>
      </w:tr>
      <w:tr w14:paraId="5724E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42B9F4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椿</w:t>
            </w:r>
          </w:p>
        </w:tc>
        <w:tc>
          <w:tcPr>
            <w:tcW w:w="10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D32C5A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聚焰/震域</w:t>
            </w:r>
          </w:p>
        </w:tc>
        <w:tc>
          <w:tcPr>
            <w:tcW w:w="34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D85BE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战技一90/6秒；缠枝：轻波牵引至灯侧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战技二150/10秒；花旋：4秒旋转攻击区域</w:t>
            </w:r>
          </w:p>
        </w:tc>
        <w:tc>
          <w:tcPr>
            <w:tcW w:w="4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556A31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聚焰：燃烧结束时藤花爆破；震域：末震牵引轻波</w:t>
            </w:r>
          </w:p>
        </w:tc>
      </w:tr>
      <w:tr w14:paraId="319E92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E753D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卡卡罗</w:t>
            </w:r>
          </w:p>
        </w:tc>
        <w:tc>
          <w:tcPr>
            <w:tcW w:w="10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2D739A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贯阵/返照</w:t>
            </w:r>
          </w:p>
        </w:tc>
        <w:tc>
          <w:tcPr>
            <w:tcW w:w="34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941D05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战技一90/6秒；影斩：优先追击巨浪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战技二150/10秒；逐猎：标记正在拆灯的目标</w:t>
            </w:r>
          </w:p>
        </w:tc>
        <w:tc>
          <w:tcPr>
            <w:tcW w:w="4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BD742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贯阵：束端投影斩击；返照：标记命中后追反斩</w:t>
            </w:r>
          </w:p>
        </w:tc>
      </w:tr>
      <w:tr w14:paraId="749347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32D063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秧秧·玄翎</w:t>
            </w:r>
          </w:p>
        </w:tc>
        <w:tc>
          <w:tcPr>
            <w:tcW w:w="10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BD596A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贯阵/震域</w:t>
            </w:r>
          </w:p>
        </w:tc>
        <w:tc>
          <w:tcPr>
            <w:tcW w:w="34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21877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战技一90/6秒；苍剑：横斩并打断拆灯者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战技二150/10秒；羽剑：轻波牵引至攻击线</w:t>
            </w:r>
          </w:p>
        </w:tc>
        <w:tc>
          <w:tcPr>
            <w:tcW w:w="4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AA29A4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贯阵：同线羽刃追击；震域：末震沿路线羽刃追击</w:t>
            </w:r>
          </w:p>
        </w:tc>
      </w:tr>
    </w:tbl>
    <w:p w14:paraId="462B3D87">
      <w:pPr>
        <w:spacing w:after="20"/>
        <w:jc w:val="both"/>
        <w:rPr>
          <w:rFonts w:ascii="Times New Roman" w:hAnsi="Times New Roman" w:eastAsia="宋体"/>
        </w:rPr>
      </w:pPr>
    </w:p>
    <w:p w14:paraId="5DCC6BA1">
      <w:pPr>
        <w:spacing w:after="20"/>
        <w:jc w:val="both"/>
        <w:rPr>
          <w:rFonts w:ascii="Times New Roman" w:hAnsi="Times New Roman" w:eastAsia="宋体"/>
        </w:rPr>
      </w:pPr>
    </w:p>
    <w:p w14:paraId="59333FAB">
      <w:pPr>
        <w:pStyle w:val="3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关卡压力与资源预算</w:t>
      </w:r>
    </w:p>
    <w:p w14:paraId="54481DDC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九关合计29波、610名敌人，其中主线17波318名、险境12波292名。关卡量级以波次敌人总生命、每灯名义负荷、同时在场数量与任务停滞时长四项分别统计。</w:t>
      </w:r>
    </w:p>
    <w:tbl>
      <w:tblPr>
        <w:tblStyle w:val="32"/>
        <w:tblW w:w="993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4"/>
        <w:gridCol w:w="2011"/>
        <w:gridCol w:w="1245"/>
        <w:gridCol w:w="2011"/>
        <w:gridCol w:w="3145"/>
      </w:tblGrid>
      <w:tr w14:paraId="2E7CD2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FB28AF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阶段</w:t>
            </w:r>
          </w:p>
        </w:tc>
        <w:tc>
          <w:tcPr>
            <w:tcW w:w="20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FEB47C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关卡等级</w:t>
            </w:r>
          </w:p>
        </w:tc>
        <w:tc>
          <w:tcPr>
            <w:tcW w:w="12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BF1D5B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波数</w:t>
            </w:r>
          </w:p>
        </w:tc>
        <w:tc>
          <w:tcPr>
            <w:tcW w:w="20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266C6D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敌人数量</w:t>
            </w:r>
          </w:p>
        </w:tc>
        <w:tc>
          <w:tcPr>
            <w:tcW w:w="31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E5C230">
            <w:pPr>
              <w:keepLines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调试目标</w:t>
            </w:r>
          </w:p>
        </w:tc>
      </w:tr>
      <w:tr w14:paraId="47781F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71446E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主线1</w:t>
            </w:r>
          </w:p>
        </w:tc>
        <w:tc>
          <w:tcPr>
            <w:tcW w:w="20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FECCB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70</w:t>
            </w:r>
          </w:p>
        </w:tc>
        <w:tc>
          <w:tcPr>
            <w:tcW w:w="12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D131A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</w:t>
            </w:r>
          </w:p>
        </w:tc>
        <w:tc>
          <w:tcPr>
            <w:tcW w:w="20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961CA5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22</w:t>
            </w:r>
          </w:p>
        </w:tc>
        <w:tc>
          <w:tcPr>
            <w:tcW w:w="31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F5D9B3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角色与模组学习</w:t>
            </w:r>
          </w:p>
        </w:tc>
      </w:tr>
      <w:tr w14:paraId="638E58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0CE221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主线2</w:t>
            </w:r>
          </w:p>
        </w:tc>
        <w:tc>
          <w:tcPr>
            <w:tcW w:w="20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5A4E81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75</w:t>
            </w:r>
          </w:p>
        </w:tc>
        <w:tc>
          <w:tcPr>
            <w:tcW w:w="12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4A8F13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3</w:t>
            </w:r>
          </w:p>
        </w:tc>
        <w:tc>
          <w:tcPr>
            <w:tcW w:w="20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C65051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52</w:t>
            </w:r>
          </w:p>
        </w:tc>
        <w:tc>
          <w:tcPr>
            <w:tcW w:w="31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3F314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角色与模组学习</w:t>
            </w:r>
          </w:p>
        </w:tc>
      </w:tr>
      <w:tr w14:paraId="0119D5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447C1D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主线3</w:t>
            </w:r>
          </w:p>
        </w:tc>
        <w:tc>
          <w:tcPr>
            <w:tcW w:w="20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C1B70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80</w:t>
            </w:r>
          </w:p>
        </w:tc>
        <w:tc>
          <w:tcPr>
            <w:tcW w:w="12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CBAF2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3</w:t>
            </w:r>
          </w:p>
        </w:tc>
        <w:tc>
          <w:tcPr>
            <w:tcW w:w="20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8343D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62</w:t>
            </w:r>
          </w:p>
        </w:tc>
        <w:tc>
          <w:tcPr>
            <w:tcW w:w="31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5D72F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协防任务与故障</w:t>
            </w:r>
          </w:p>
        </w:tc>
      </w:tr>
      <w:tr w14:paraId="4A61AA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B6CB05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主线4</w:t>
            </w:r>
          </w:p>
        </w:tc>
        <w:tc>
          <w:tcPr>
            <w:tcW w:w="20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76025A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85</w:t>
            </w:r>
          </w:p>
        </w:tc>
        <w:tc>
          <w:tcPr>
            <w:tcW w:w="12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D06E5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3</w:t>
            </w:r>
          </w:p>
        </w:tc>
        <w:tc>
          <w:tcPr>
            <w:tcW w:w="20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5CAA6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57</w:t>
            </w:r>
          </w:p>
        </w:tc>
        <w:tc>
          <w:tcPr>
            <w:tcW w:w="31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4B0F36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协防任务与故障</w:t>
            </w:r>
          </w:p>
        </w:tc>
      </w:tr>
      <w:tr w14:paraId="6151F1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533945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主线5</w:t>
            </w:r>
          </w:p>
        </w:tc>
        <w:tc>
          <w:tcPr>
            <w:tcW w:w="20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81806B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90</w:t>
            </w:r>
          </w:p>
        </w:tc>
        <w:tc>
          <w:tcPr>
            <w:tcW w:w="12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1ABE4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3</w:t>
            </w:r>
          </w:p>
        </w:tc>
        <w:tc>
          <w:tcPr>
            <w:tcW w:w="20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879D33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60</w:t>
            </w:r>
          </w:p>
        </w:tc>
        <w:tc>
          <w:tcPr>
            <w:tcW w:w="31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0F0F77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协防任务与故障</w:t>
            </w:r>
          </w:p>
        </w:tc>
      </w:tr>
      <w:tr w14:paraId="6CE28C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E3AECF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主线6</w:t>
            </w:r>
          </w:p>
        </w:tc>
        <w:tc>
          <w:tcPr>
            <w:tcW w:w="20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DE4C5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90</w:t>
            </w:r>
          </w:p>
        </w:tc>
        <w:tc>
          <w:tcPr>
            <w:tcW w:w="12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85187B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3</w:t>
            </w:r>
          </w:p>
        </w:tc>
        <w:tc>
          <w:tcPr>
            <w:tcW w:w="20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4930CC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65</w:t>
            </w:r>
          </w:p>
        </w:tc>
        <w:tc>
          <w:tcPr>
            <w:tcW w:w="31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E6E2E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协防任务与故障</w:t>
            </w:r>
          </w:p>
        </w:tc>
      </w:tr>
      <w:tr w14:paraId="235C80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E3B712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险境1</w:t>
            </w:r>
          </w:p>
        </w:tc>
        <w:tc>
          <w:tcPr>
            <w:tcW w:w="20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1DE0C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95</w:t>
            </w:r>
          </w:p>
        </w:tc>
        <w:tc>
          <w:tcPr>
            <w:tcW w:w="12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7C35E5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4</w:t>
            </w:r>
          </w:p>
        </w:tc>
        <w:tc>
          <w:tcPr>
            <w:tcW w:w="20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DB6B15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96</w:t>
            </w:r>
          </w:p>
        </w:tc>
        <w:tc>
          <w:tcPr>
            <w:tcW w:w="31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69663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多路与并行压力</w:t>
            </w:r>
          </w:p>
        </w:tc>
      </w:tr>
      <w:tr w14:paraId="69AB9C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D8646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险境2</w:t>
            </w:r>
          </w:p>
        </w:tc>
        <w:tc>
          <w:tcPr>
            <w:tcW w:w="20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97EA1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100</w:t>
            </w:r>
          </w:p>
        </w:tc>
        <w:tc>
          <w:tcPr>
            <w:tcW w:w="12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CE82F4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4</w:t>
            </w:r>
          </w:p>
        </w:tc>
        <w:tc>
          <w:tcPr>
            <w:tcW w:w="20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3C70B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92</w:t>
            </w:r>
          </w:p>
        </w:tc>
        <w:tc>
          <w:tcPr>
            <w:tcW w:w="31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D7090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多路与并行压力</w:t>
            </w:r>
          </w:p>
        </w:tc>
      </w:tr>
      <w:tr w14:paraId="3B8CB6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FC342D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险境3</w:t>
            </w:r>
          </w:p>
        </w:tc>
        <w:tc>
          <w:tcPr>
            <w:tcW w:w="20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6537C5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100</w:t>
            </w:r>
          </w:p>
        </w:tc>
        <w:tc>
          <w:tcPr>
            <w:tcW w:w="12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10F199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4</w:t>
            </w:r>
          </w:p>
        </w:tc>
        <w:tc>
          <w:tcPr>
            <w:tcW w:w="20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679F40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104</w:t>
            </w:r>
          </w:p>
        </w:tc>
        <w:tc>
          <w:tcPr>
            <w:tcW w:w="31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09F1A8">
            <w:pPr>
              <w:keepLines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多路与并行压力</w:t>
            </w:r>
          </w:p>
        </w:tc>
      </w:tr>
    </w:tbl>
    <w:p w14:paraId="2F3CC51D">
      <w:pPr>
        <w:spacing w:after="20"/>
        <w:jc w:val="both"/>
        <w:rPr>
          <w:rFonts w:ascii="Times New Roman" w:hAnsi="Times New Roman" w:eastAsia="宋体"/>
        </w:rPr>
      </w:pPr>
    </w:p>
    <w:p w14:paraId="02C878FB">
      <w:pPr>
        <w:pStyle w:val="3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九关关卡与出敌制作表</w:t>
      </w:r>
    </w:p>
    <w:p w14:paraId="6825B09E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场景统一采用局部平面坐标，X轴向右、Y轴向前，原点位于画面后方左角；1坐标单位对应1米。地图展示固定灯座、入口、任务节点与障碍，敌人沿各入口路径折点行进。</w:t>
      </w:r>
    </w:p>
    <w:p w14:paraId="39587106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主线1  断哨留火  双灯教学</w:t>
      </w:r>
    </w:p>
    <w:p w14:paraId="13263AC9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70级敌人  |  2盏灯  |  6名上场角色  |  2波  |  22名敌人</w:t>
      </w:r>
    </w:p>
    <w:p w14:paraId="603F00C7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程望在哨仓后门修复线路，漂泊者以两盏灯建立第一道拦截区。教学环节通过固定三人展示协奏触发，随后开放正式配队。</w:t>
      </w:r>
    </w:p>
    <w:p w14:paraId="4B6953C0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入关教学：以漂泊者·衍射①、今汐②、长离③驻守聚焰灯，对固定生命训练投影演示协奏积累与一次灯击；训练投影完成后自动打开双灯配队界面，教学演示独立于正式29波出敌记录。</w:t>
      </w:r>
    </w:p>
    <w:p w14:paraId="5BAC9775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开放角色：第一批：漂泊者·衍射、今汐、长离、秧秧、炽霞、白芷、散华、桃祈、渊武</w:t>
      </w:r>
    </w:p>
    <w:p w14:paraId="21901075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开放模组：聚焰、贯阵。各灯座均可选已开放模组，支持同型重复；下表为可直接试玩的首波预设。</w:t>
      </w:r>
    </w:p>
    <w:p w14:paraId="38B692FA">
      <w:pPr>
        <w:keepNext/>
        <w:spacing w:after="2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080760" cy="2623820"/>
            <wp:effectExtent l="0" t="0" r="152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2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D773">
      <w:pPr>
        <w:spacing w:after="10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60727E"/>
          <w:sz w:val="17"/>
        </w:rPr>
        <w:t>图  主线1灯位、入口与任务示意图</w:t>
      </w:r>
    </w:p>
    <w:p w14:paraId="74CBD170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灯座：L1(28,36)、L2(72,36)</w:t>
      </w:r>
    </w:p>
    <w:p w14:paraId="07296814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入口：E1(10,58)、E2(90,58)</w:t>
      </w:r>
    </w:p>
    <w:p w14:paraId="01B3B4AC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任务点：T1(50,20)；出口：(50, 5)</w:t>
      </w:r>
    </w:p>
    <w:p w14:paraId="4FF262B5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阻挡体：矩形(43,35)至(57,48)</w:t>
      </w:r>
    </w:p>
    <w:p w14:paraId="29A480AA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敌人行进路线：E1：(10,58)→(18,45)→(32,27)→(50,5)；E2：(90,58)→(82,45)→(68,27)→(50,5)。路线走廊宽6米；巨浪靠近驻灯区时转为拆解子目标。</w:t>
      </w:r>
    </w:p>
    <w:p w14:paraId="0E6FDEF8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射手驻射点：E1(18,44)、E2(82,44)。惊蛰猎手沿本入口路径抵达对应驻射点后锁定射击；出怪同入口依表内顺序每隔0.35秒生成1名，多入口批次并行执行。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"/>
        <w:gridCol w:w="1123"/>
        <w:gridCol w:w="5573"/>
        <w:gridCol w:w="2477"/>
      </w:tblGrid>
      <w:tr w14:paraId="49504C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3210B5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灯位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B63517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首波模组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15BFC5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上场①②③及接力顺序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A37B9A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索敌与方向</w:t>
            </w:r>
          </w:p>
        </w:tc>
      </w:tr>
      <w:tr w14:paraId="53F57F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3803F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L1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12B52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聚焰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98F14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漂泊者·衍射／长离／秧秧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C7CDD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185E0A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B026C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L2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C6620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EBBBF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今汐／散华／炽霞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3E928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远程优先；贯阵方位80°</w:t>
            </w:r>
          </w:p>
        </w:tc>
      </w:tr>
    </w:tbl>
    <w:p w14:paraId="23D07729">
      <w:pPr>
        <w:spacing w:after="20"/>
        <w:jc w:val="both"/>
        <w:rPr>
          <w:rFonts w:ascii="Times New Roman" w:hAnsi="Times New Roman" w:eastAsia="宋体"/>
        </w:rPr>
      </w:pPr>
    </w:p>
    <w:p w14:paraId="580790B8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任务：逐波完成校线；灯1与灯2分别承担10秒作业。 任务累计计时；所需灯持续点亮且任务点3米范围完成清场时推进。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5"/>
        <w:gridCol w:w="2952"/>
        <w:gridCol w:w="5702"/>
        <w:gridCol w:w="677"/>
      </w:tblGrid>
      <w:tr w14:paraId="45F2B5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10AFE9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波次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1FB999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目标与事件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7A0AFF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出敌时间、入口和种类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43F218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敌量</w:t>
            </w:r>
          </w:p>
        </w:tc>
      </w:tr>
      <w:tr w14:paraId="527EA7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6FD96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9059E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灯1校线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需亮灯L1，任务10秒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D2BC6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审判战士×6；E2 鸣泣战士×4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93A5F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10</w:t>
            </w:r>
          </w:p>
        </w:tc>
      </w:tr>
      <w:tr w14:paraId="030B22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CEC9A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9655B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灯2校线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需亮灯L2，任务10秒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95318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0秒：E2 惊蛰猎手×4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10秒：E1 审判战士×8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1119C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12</w:t>
            </w:r>
          </w:p>
        </w:tc>
      </w:tr>
    </w:tbl>
    <w:p w14:paraId="424F02D8">
      <w:pPr>
        <w:spacing w:after="20"/>
        <w:jc w:val="both"/>
        <w:rPr>
          <w:rFonts w:ascii="Times New Roman" w:hAnsi="Times New Roman" w:eastAsia="宋体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1296"/>
        <w:gridCol w:w="3744"/>
        <w:gridCol w:w="3744"/>
      </w:tblGrid>
      <w:tr w14:paraId="529124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33DB3C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波次</w:t>
            </w:r>
          </w:p>
        </w:tc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B87421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敌人数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CDFF05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名义生命总量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A5BEE9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每灯名义负荷</w:t>
            </w:r>
          </w:p>
        </w:tc>
      </w:tr>
      <w:tr w14:paraId="2D4A70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6D188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1</w:t>
            </w:r>
          </w:p>
        </w:tc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41C02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10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C7A21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9,600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BE705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4,800</w:t>
            </w:r>
          </w:p>
        </w:tc>
      </w:tr>
      <w:tr w14:paraId="77FE3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52D5D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2</w:t>
            </w:r>
          </w:p>
        </w:tc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4B759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12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8CA0B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11,200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E0123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5,600</w:t>
            </w:r>
          </w:p>
        </w:tc>
      </w:tr>
    </w:tbl>
    <w:p w14:paraId="5088A0CC">
      <w:pPr>
        <w:spacing w:after="20"/>
        <w:jc w:val="both"/>
        <w:rPr>
          <w:rFonts w:ascii="Times New Roman" w:hAnsi="Times New Roman" w:eastAsia="宋体"/>
        </w:rPr>
      </w:pPr>
    </w:p>
    <w:p w14:paraId="3318107E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名义负荷按敌人该关等级生命总和除以灯数计算，用于定位关卡量级；实战结果同时受到路线覆盖、控制、任务与故障影响。</w:t>
      </w:r>
    </w:p>
    <w:p w14:paraId="5029F44B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波间调度：第2波将炽霞调整为灯2的首位主奏，贯阵方向转向东侧射点。</w:t>
      </w:r>
    </w:p>
    <w:p w14:paraId="0A7F1D96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关卡推进：开放4灯、震域灯及第二批9名角色。</w:t>
      </w:r>
    </w:p>
    <w:p w14:paraId="58030611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主线2  桥头让路  双桥接力</w:t>
      </w:r>
    </w:p>
    <w:p w14:paraId="25CDC741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75级敌人  |  4盏灯  |  12名上场角色  |  3波  |  52名敌人</w:t>
      </w:r>
    </w:p>
    <w:p w14:paraId="708D056E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两桥担架依序撤离；前排灯负责入口清场，后排灯照顾越过前排的目标。</w:t>
      </w:r>
    </w:p>
    <w:p w14:paraId="486E7D5D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开放角色：第一批：漂泊者·衍射、今汐、长离、秧秧、炽霞、白芷、散华、桃祈、渊武；第二批：忌炎、鉴心、吟霖、莫特斐、相里要、凌阳、丹瑾、折枝、维里奈</w:t>
      </w:r>
    </w:p>
    <w:p w14:paraId="35D8DE2A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开放模组：聚焰、贯阵、震域。各灯座均可选已开放模组，支持同型重复；下表为可直接试玩的首波预设。</w:t>
      </w:r>
    </w:p>
    <w:p w14:paraId="14EB6A71">
      <w:pPr>
        <w:keepNext/>
        <w:spacing w:after="2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080760" cy="2623820"/>
            <wp:effectExtent l="0" t="0" r="152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2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CE17">
      <w:pPr>
        <w:spacing w:after="10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60727E"/>
          <w:sz w:val="17"/>
        </w:rPr>
        <w:t>图  主线2灯位、入口与任务示意图</w:t>
      </w:r>
    </w:p>
    <w:p w14:paraId="4657C701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灯座：L1(18,40)、L2(82,40)、L3(32,22)、L4(68,22)</w:t>
      </w:r>
    </w:p>
    <w:p w14:paraId="7D3B3892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入口：E1(18,58)、E2(82,58)、E3(98,36)</w:t>
      </w:r>
    </w:p>
    <w:p w14:paraId="09C878C7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任务点：TW(30,47)、TE(70,47)；出口：(50, 5)</w:t>
      </w:r>
    </w:p>
    <w:p w14:paraId="1B35B316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阻挡体：矩形(45,29)至(55,54)</w:t>
      </w:r>
    </w:p>
    <w:p w14:paraId="06296BDA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敌人行进路线：E1：(18,58)→(18,35)→(32,20)→(50,5)；E2：(82,58)→(82,35)→(68,20)→(50,5)；E3：(98,36)→(79,29)→(68,20)→(50,5)。路线走廊宽6米；巨浪靠近驻灯区时转为拆解子目标。</w:t>
      </w:r>
    </w:p>
    <w:p w14:paraId="2F8C9F02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射手驻射点：E1(19,47)、E2(81,47)、E3(79,29)。惊蛰猎手沿本入口路径抵达对应驻射点后锁定射击；出怪同入口依表内顺序每隔0.35秒生成1名，多入口批次并行执行。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"/>
        <w:gridCol w:w="1123"/>
        <w:gridCol w:w="5573"/>
        <w:gridCol w:w="2477"/>
      </w:tblGrid>
      <w:tr w14:paraId="6DECCD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C3F5DB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灯位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C921EE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首波模组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139A41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上场①②③及接力顺序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FF957D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索敌与方向</w:t>
            </w:r>
          </w:p>
        </w:tc>
      </w:tr>
      <w:tr w14:paraId="7E1847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94DB8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L1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83268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聚焰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C2467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秧秧／长离／白芷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89F7D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15F1D4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86E5D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L2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DACCD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DBB6F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今汐／相里要／散华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5105A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拆灯优先；贯阵方位90°</w:t>
            </w:r>
          </w:p>
        </w:tc>
      </w:tr>
      <w:tr w14:paraId="2F0DF9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2A570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L3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C0F15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震域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3E3A7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忌炎／凌阳／桃祈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984D0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0C28A9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1A654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L4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7A798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1DF29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漂泊者·衍射／吟霖／折枝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7C4B9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远程优先；贯阵方位25°</w:t>
            </w:r>
          </w:p>
        </w:tc>
      </w:tr>
    </w:tbl>
    <w:p w14:paraId="7D9D9A12">
      <w:pPr>
        <w:spacing w:after="20"/>
        <w:jc w:val="both"/>
        <w:rPr>
          <w:rFonts w:ascii="Times New Roman" w:hAnsi="Times New Roman" w:eastAsia="宋体"/>
        </w:rPr>
      </w:pPr>
    </w:p>
    <w:p w14:paraId="06FDD9BD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任务：西桥、东桥、西桥依次完成12秒撤离；西桥使用灯1与3，东桥使用灯2与4。 任务累计计时；所需灯持续点亮且任务点3米范围完成清场时推进。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5"/>
        <w:gridCol w:w="2952"/>
        <w:gridCol w:w="5702"/>
        <w:gridCol w:w="677"/>
      </w:tblGrid>
      <w:tr w14:paraId="0F6581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BE91EA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波次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B8B5FC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目标与事件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BC5FA2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出敌时间、入口和种类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FC7FF8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敌量</w:t>
            </w:r>
          </w:p>
        </w:tc>
      </w:tr>
      <w:tr w14:paraId="61FD57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9473D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7DFA6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西桥撤离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需亮灯L1+L3，任务12秒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E5F55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审判战士×8；E3 惊蛰猎手×2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12秒：E2 鸣泣战士×8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ACF67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18</w:t>
            </w:r>
          </w:p>
        </w:tc>
      </w:tr>
      <w:tr w14:paraId="10F489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BFC32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80806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东桥撤离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需亮灯L2+L4，任务12秒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485958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0秒：E2 鸣泣战士×8；E1 审判战士×6；E3 冥渊守卫×1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12秒：E3 惊蛰猎手×3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C5451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18</w:t>
            </w:r>
          </w:p>
        </w:tc>
      </w:tr>
      <w:tr w14:paraId="2C2663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39E83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3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B7C098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西桥撤离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需亮灯L1+L3，任务12秒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748AF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审判战士×6；E2 鸣泣战士×6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10秒：E3 惊蛰猎手×4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B88C2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16</w:t>
            </w:r>
          </w:p>
        </w:tc>
      </w:tr>
    </w:tbl>
    <w:p w14:paraId="21B86657">
      <w:pPr>
        <w:spacing w:after="20"/>
        <w:jc w:val="both"/>
        <w:rPr>
          <w:rFonts w:ascii="Times New Roman" w:hAnsi="Times New Roman" w:eastAsia="宋体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1296"/>
        <w:gridCol w:w="3744"/>
        <w:gridCol w:w="3744"/>
      </w:tblGrid>
      <w:tr w14:paraId="7371DF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83E638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波次</w:t>
            </w:r>
          </w:p>
        </w:tc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5A7B64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敌人数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C75BE6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名义生命总量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4BEBAE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每灯名义负荷</w:t>
            </w:r>
          </w:p>
        </w:tc>
      </w:tr>
      <w:tr w14:paraId="32BA24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FF7FB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1</w:t>
            </w:r>
          </w:p>
        </w:tc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ABDC8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18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30045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17,640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A3698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4,410</w:t>
            </w:r>
          </w:p>
        </w:tc>
      </w:tr>
      <w:tr w14:paraId="749E34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D22A4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2</w:t>
            </w:r>
          </w:p>
        </w:tc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AB922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18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978B7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19,740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37947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4,935</w:t>
            </w:r>
          </w:p>
        </w:tc>
      </w:tr>
      <w:tr w14:paraId="10E595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0135A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3</w:t>
            </w:r>
          </w:p>
        </w:tc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4315B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16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F57B9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15,330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1FBFD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3,832</w:t>
            </w:r>
          </w:p>
        </w:tc>
      </w:tr>
    </w:tbl>
    <w:p w14:paraId="3F382868">
      <w:pPr>
        <w:spacing w:after="20"/>
        <w:jc w:val="both"/>
        <w:rPr>
          <w:rFonts w:ascii="Times New Roman" w:hAnsi="Times New Roman" w:eastAsia="宋体"/>
        </w:rPr>
      </w:pPr>
    </w:p>
    <w:p w14:paraId="5378FA62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名义负荷按敌人该关等级生命总和除以灯数计算，用于定位关卡量级；实战结果同时受到路线覆盖、控制、任务与故障影响。</w:t>
      </w:r>
    </w:p>
    <w:p w14:paraId="29F5E32C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波间调度：第2波将单体打断角色转向东桥；第3波由灯3衔接返身敌人。</w:t>
      </w:r>
    </w:p>
    <w:p w14:paraId="6DC41A2D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关卡推进：开放6灯、返照灯、第三批角色及秧秧的玄翎形态。</w:t>
      </w:r>
    </w:p>
    <w:p w14:paraId="61B5AFB6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主线3  仓前十步  六灯协防</w:t>
      </w:r>
    </w:p>
    <w:p w14:paraId="21DBAB18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80级敌人  |  6盏灯  |  18名上场角色  |  3波  |  62名敌人</w:t>
      </w:r>
    </w:p>
    <w:p w14:paraId="44D6C959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程望分三批搬运线缆，前排负责拆灯者，后排清理突破残敌。</w:t>
      </w:r>
    </w:p>
    <w:p w14:paraId="7D18511B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角色：第一批：漂泊者·衍射、今汐、长离、秧秧、炽霞、白芷、散华、桃祈、渊武；第二批：忌炎、鉴心、吟霖、莫特斐、相里要、凌阳、丹瑾、折枝、维里奈；第三批：釉瑚、灯灯、卜灵、秋水、安可、椿、卡卡罗、秧秧·玄翎</w:t>
      </w:r>
    </w:p>
    <w:p w14:paraId="729B2F98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开放模组：聚焰、贯阵、震域、返照。各灯座均可选已开放模组，支持同型重复；下表为可直接试玩的首波预设。</w:t>
      </w:r>
    </w:p>
    <w:p w14:paraId="4F8E1792">
      <w:pPr>
        <w:keepNext/>
        <w:spacing w:after="2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080760" cy="2623820"/>
            <wp:effectExtent l="0" t="0" r="152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2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1D8F">
      <w:pPr>
        <w:spacing w:after="10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60727E"/>
          <w:sz w:val="17"/>
        </w:rPr>
        <w:t>图  主线3灯位、入口与任务示意图</w:t>
      </w:r>
    </w:p>
    <w:p w14:paraId="432D3C8A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灯座：L1(17,40)、L2(50,40)、L3(83,40)、L4(29,22)、L5(50,22)、L6(71,22)</w:t>
      </w:r>
    </w:p>
    <w:p w14:paraId="07ED41D0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入口：E1(12,58)、E2(88,58)、E3(50,58)</w:t>
      </w:r>
    </w:p>
    <w:p w14:paraId="5E2D3D31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任务点：T(50,31)；出口：(50, 5)</w:t>
      </w:r>
    </w:p>
    <w:p w14:paraId="6502CA9D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阻挡体：矩形(30,47)至(40,54)、矩形(60,47)至(70,54)</w:t>
      </w:r>
    </w:p>
    <w:p w14:paraId="5EBEBD39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敌人行进路线：E1：(12,58)→(17,37)→(29,20)→(50,5)；E2：(88,58)→(83,37)→(71,20)→(50,5)；E3：(50,58)→(50,41)→(50,22)→(50,5)。路线走廊宽6米；巨浪靠近驻灯区时转为拆解子目标。</w:t>
      </w:r>
    </w:p>
    <w:p w14:paraId="018B119F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射手驻射点：E1(15,48)、E2(85,48)、E3(50,50)。惊蛰猎手沿本入口路径抵达对应驻射点后锁定射击；出怪同入口依表内顺序每隔0.35秒生成1名，多入口批次并行执行。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"/>
        <w:gridCol w:w="1123"/>
        <w:gridCol w:w="5573"/>
        <w:gridCol w:w="2477"/>
      </w:tblGrid>
      <w:tr w14:paraId="28C814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465C95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灯位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3A7078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首波模组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89C33E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上场①②③及接力顺序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19C288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索敌与方向</w:t>
            </w:r>
          </w:p>
        </w:tc>
      </w:tr>
      <w:tr w14:paraId="4A7BEF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84D44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L1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FCB6E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聚焰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AA8FF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秧秧／长离／白芷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1C2D5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090CD1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7F656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L2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A5B54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73CE6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今汐／相里要／散华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B4DA7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拆灯优先；贯阵方位90°</w:t>
            </w:r>
          </w:p>
        </w:tc>
      </w:tr>
      <w:tr w14:paraId="45976A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2053D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L3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FFC67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震域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EF2E4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忌炎／凌阳／桃祈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57CC5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4123DE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DA27B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L4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A33F3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返照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4C3EB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鉴心／炽霞／秋水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55B81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远程优先</w:t>
            </w:r>
          </w:p>
        </w:tc>
      </w:tr>
      <w:tr w14:paraId="3926B1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D167E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L5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315EE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聚焰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EFB4B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安可／椿／莫特斐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9B0698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279619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237FD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L6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6931D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3B273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卡卡罗／吟霖／折枝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F709F8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拆灯优先；贯阵方位90°</w:t>
            </w:r>
          </w:p>
        </w:tc>
      </w:tr>
    </w:tbl>
    <w:p w14:paraId="53F60D30">
      <w:pPr>
        <w:spacing w:after="20"/>
        <w:jc w:val="both"/>
        <w:rPr>
          <w:rFonts w:ascii="Times New Roman" w:hAnsi="Times New Roman" w:eastAsia="宋体"/>
        </w:rPr>
      </w:pPr>
    </w:p>
    <w:p w14:paraId="6EB20857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任务：每波搬运1箱；灯2与5点亮、作业点清场后累积10秒。 任务累计计时；所需灯持续点亮且任务点3米范围完成清场时推进。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5"/>
        <w:gridCol w:w="2952"/>
        <w:gridCol w:w="5702"/>
        <w:gridCol w:w="677"/>
      </w:tblGrid>
      <w:tr w14:paraId="682665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0B28E2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波次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90DAB6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目标与事件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F68E72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出敌时间、入口和种类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E88A59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敌量</w:t>
            </w:r>
          </w:p>
        </w:tc>
      </w:tr>
      <w:tr w14:paraId="603C43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C9B68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C52FB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第1箱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需亮灯L2+L5，任务10秒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9D4B5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审判战士×8；E3 惊蛰猎手×4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12秒：E2 鸣泣战士×8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31877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20</w:t>
            </w:r>
          </w:p>
        </w:tc>
      </w:tr>
      <w:tr w14:paraId="4244B9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44342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5F270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第2箱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需亮灯L2+L5，任务10秒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0048D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磐石守卫×1；E2 冥渊守卫×1；E3 惊蛰猎手×4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14秒：E1 审判战士×8；E2 鸣泣战士×6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F8657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20</w:t>
            </w:r>
          </w:p>
        </w:tc>
      </w:tr>
      <w:tr w14:paraId="5DD50C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B46BB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3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843C5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第3箱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需亮灯L2+L5，任务10秒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BBAC6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0秒：E2 冥渊守卫×2；E1 审判战士×8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12秒：E2 鸣泣战士×8；E3 惊蛰猎手×4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408E8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22</w:t>
            </w:r>
          </w:p>
        </w:tc>
      </w:tr>
    </w:tbl>
    <w:p w14:paraId="723D3F04">
      <w:pPr>
        <w:spacing w:after="20"/>
        <w:jc w:val="both"/>
        <w:rPr>
          <w:rFonts w:ascii="Times New Roman" w:hAnsi="Times New Roman" w:eastAsia="宋体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1296"/>
        <w:gridCol w:w="3744"/>
        <w:gridCol w:w="3744"/>
      </w:tblGrid>
      <w:tr w14:paraId="3DBA18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B1135C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波次</w:t>
            </w:r>
          </w:p>
        </w:tc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860ED1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敌人数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433421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名义生命总量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9FC85A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每灯名义负荷</w:t>
            </w:r>
          </w:p>
        </w:tc>
      </w:tr>
      <w:tr w14:paraId="323D56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FA54B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1</w:t>
            </w:r>
          </w:p>
        </w:tc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D4DCA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20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33856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20,240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96AC9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3,373</w:t>
            </w:r>
          </w:p>
        </w:tc>
      </w:tr>
      <w:tr w14:paraId="7D29BE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5160C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2</w:t>
            </w:r>
          </w:p>
        </w:tc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5B5F9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20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E2DB8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25,740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4AAFE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4,290</w:t>
            </w:r>
          </w:p>
        </w:tc>
      </w:tr>
      <w:tr w14:paraId="53E29E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2821C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3</w:t>
            </w:r>
          </w:p>
        </w:tc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E5D35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22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5CB60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27,280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84A6D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4,547</w:t>
            </w:r>
          </w:p>
        </w:tc>
      </w:tr>
    </w:tbl>
    <w:p w14:paraId="5D738278">
      <w:pPr>
        <w:spacing w:after="20"/>
        <w:jc w:val="both"/>
        <w:rPr>
          <w:rFonts w:ascii="Times New Roman" w:hAnsi="Times New Roman" w:eastAsia="宋体"/>
        </w:rPr>
      </w:pPr>
    </w:p>
    <w:p w14:paraId="552067A3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名义负荷按敌人该关等级生命总和除以灯数计算，用于定位关卡量级；实战结果同时受到路线覆盖、控制、任务与故障影响。</w:t>
      </w:r>
    </w:p>
    <w:p w14:paraId="28486ED5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波间调度：第2波将灯4与灯3的队员、模组和索敌优先级同步交换，保留灯5的范围清场能力。</w:t>
      </w:r>
    </w:p>
    <w:p w14:paraId="4C06ACB2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关卡推进：开放阵容预设存档及主线4。</w:t>
      </w:r>
    </w:p>
    <w:p w14:paraId="7EFAD9D0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主线4  隔岸应答  故障补位</w:t>
      </w:r>
    </w:p>
    <w:p w14:paraId="5165B884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85级敌人  |  6盏灯  |  18名上场角色  |  3波  |  57名敌人</w:t>
      </w:r>
    </w:p>
    <w:p w14:paraId="1DDE15AD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桥南终端重新发送分段灯码，玩家通过邻灯交叉火力覆盖预定故障缺口。</w:t>
      </w:r>
    </w:p>
    <w:p w14:paraId="1F9A40F0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角色：第一批：漂泊者·衍射、今汐、长离、秧秧、炽霞、白芷、散华、桃祈、渊武；第二批：忌炎、鉴心、吟霖、莫特斐、相里要、凌阳、丹瑾、折枝、维里奈；第三批：釉瑚、灯灯、卜灵、秋水、安可、椿、卡卡罗、秧秧·玄翎</w:t>
      </w:r>
    </w:p>
    <w:p w14:paraId="68059094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开放模组：聚焰、贯阵、震域、返照。各灯座均可选已开放模组，支持同型重复；下表为可直接试玩的首波预设。</w:t>
      </w:r>
    </w:p>
    <w:p w14:paraId="41C9E535">
      <w:pPr>
        <w:keepNext/>
        <w:spacing w:after="2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080760" cy="2623820"/>
            <wp:effectExtent l="0" t="0" r="152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2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D5DB">
      <w:pPr>
        <w:spacing w:after="10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60727E"/>
          <w:sz w:val="17"/>
        </w:rPr>
        <w:t>图  主线4灯位、入口与任务示意图</w:t>
      </w:r>
    </w:p>
    <w:p w14:paraId="6C8B3853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灯座：L1(18,40)、L2(82,40)、L3(27,27)、L4(73,27)、L5(38,15)、L6(62,15)</w:t>
      </w:r>
    </w:p>
    <w:p w14:paraId="22DCC7E5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入口：E1(15,58)、E2(85,58)、E3(98,36)</w:t>
      </w:r>
    </w:p>
    <w:p w14:paraId="6602E9DB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任务点：T(50,12)；出口：(50, 5)</w:t>
      </w:r>
    </w:p>
    <w:p w14:paraId="4126EB03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阻挡体：矩形(45,30)至(55,54)</w:t>
      </w:r>
    </w:p>
    <w:p w14:paraId="4430F4EF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敌人行进路线：E1：(15,58)→(18,39)→(38,15)→(50,5)；E2：(85,58)→(82,39)→(62,15)→(50,5)；E3：(98,36)→(84,29)→(62,15)→(50,5)。路线走廊宽6米；巨浪靠近驻灯区时转为拆解子目标。</w:t>
      </w:r>
    </w:p>
    <w:p w14:paraId="31F73A4A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射手驻射点：E1(17,49)、E2(83,49)、E3(84,30)。惊蛰猎手沿本入口路径抵达对应驻射点后锁定射击；出怪同入口依表内顺序每隔0.35秒生成1名，多入口批次并行执行。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"/>
        <w:gridCol w:w="1123"/>
        <w:gridCol w:w="5573"/>
        <w:gridCol w:w="2477"/>
      </w:tblGrid>
      <w:tr w14:paraId="6A7C0B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745A03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灯位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204964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首波模组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001C96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上场①②③及接力顺序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837068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索敌与方向</w:t>
            </w:r>
          </w:p>
        </w:tc>
      </w:tr>
      <w:tr w14:paraId="27C876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5EEE1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L1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73B58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106AA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今汐／相里要／卡卡罗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49BCD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拆灯优先；贯阵方位90°</w:t>
            </w:r>
          </w:p>
        </w:tc>
      </w:tr>
      <w:tr w14:paraId="774B72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89D35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L2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02795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聚焰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F6079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秧秧／长离／安可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8A7E1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5212DB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FC2E5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L3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AED3E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返照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171B0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桃祈／炽霞／白芷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07CBC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拆灯优先</w:t>
            </w:r>
          </w:p>
        </w:tc>
      </w:tr>
      <w:tr w14:paraId="32C918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71CDD8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L4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F3405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震域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A2575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忌炎／凌阳／渊武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B94CA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0CE7B7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81EE4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L5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D698E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返照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FEC03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维里奈／莫特斐／秋水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9D66F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远程优先</w:t>
            </w:r>
          </w:p>
        </w:tc>
      </w:tr>
      <w:tr w14:paraId="246F99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73F07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L6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AC831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4A527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散华／吟霖／折枝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7EAE9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突破优先；贯阵方位90°</w:t>
            </w:r>
          </w:p>
        </w:tc>
      </w:tr>
    </w:tbl>
    <w:p w14:paraId="6860E5DF">
      <w:pPr>
        <w:spacing w:after="20"/>
        <w:jc w:val="both"/>
        <w:rPr>
          <w:rFonts w:ascii="Times New Roman" w:hAnsi="Times New Roman" w:eastAsia="宋体"/>
        </w:rPr>
      </w:pPr>
    </w:p>
    <w:p w14:paraId="0DEC4B8D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任务：三波依次以灯1、2，灯3、4，灯5、6发送灯码，每波12秒。 任务累计计时；所需灯持续点亮且任务点3米范围完成清场时推进。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5"/>
        <w:gridCol w:w="2952"/>
        <w:gridCol w:w="5702"/>
        <w:gridCol w:w="677"/>
      </w:tblGrid>
      <w:tr w14:paraId="4B66C0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D48D5E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波次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9C2E08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目标与事件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B3AF80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出敌时间、入口和种类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98BEBC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敌量</w:t>
            </w:r>
          </w:p>
        </w:tc>
      </w:tr>
      <w:tr w14:paraId="416A11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174FF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FB309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灯1与2发信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需亮灯L1+L2，任务12秒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064C9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审判战士×8；E3 惊蛰猎手×6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12秒：E2 鸣泣战士×6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2AB17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20</w:t>
            </w:r>
          </w:p>
        </w:tc>
      </w:tr>
      <w:tr w14:paraId="566918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24167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A0898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灯3与4发信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需亮灯L3+L4，任务12秒；第12秒L3故障6秒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F5761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冥渊守卫×2；E2 鸣泣战士×6；E3 惊蛰猎手×4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14秒：E2 审判战士×8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D1367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20</w:t>
            </w:r>
          </w:p>
        </w:tc>
      </w:tr>
      <w:tr w14:paraId="60E710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B3683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3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017E1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灯5与6发信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需亮灯L5+L6，任务12秒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64386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磐石守卫×2；E2 冥渊守卫×1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10秒：E2 鸣泣战士×8；E3 惊蛰猎手×6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6759A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17</w:t>
            </w:r>
          </w:p>
        </w:tc>
      </w:tr>
    </w:tbl>
    <w:p w14:paraId="0114C3ED">
      <w:pPr>
        <w:spacing w:after="20"/>
        <w:jc w:val="both"/>
        <w:rPr>
          <w:rFonts w:ascii="Times New Roman" w:hAnsi="Times New Roman" w:eastAsia="宋体"/>
        </w:rPr>
      </w:pPr>
    </w:p>
    <w:p w14:paraId="321CB704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预定故障：对应波开战第12秒触发L3故障，持续6秒，第9秒显示灯号预告；故障结束后按协奏条件重新点亮。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1296"/>
        <w:gridCol w:w="3744"/>
        <w:gridCol w:w="3744"/>
      </w:tblGrid>
      <w:tr w14:paraId="04DF3B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854AA5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波次</w:t>
            </w:r>
          </w:p>
        </w:tc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8D09EC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敌人数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47C50D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名义生命总量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55A7E9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每灯名义负荷</w:t>
            </w:r>
          </w:p>
        </w:tc>
      </w:tr>
      <w:tr w14:paraId="14B6AA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03D02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1</w:t>
            </w:r>
          </w:p>
        </w:tc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5699B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20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A61EB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20,930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4221F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3,488</w:t>
            </w:r>
          </w:p>
        </w:tc>
      </w:tr>
      <w:tr w14:paraId="1E927E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BCEAD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2</w:t>
            </w:r>
          </w:p>
        </w:tc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90867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20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1A003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26,450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B75EE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4,408</w:t>
            </w:r>
          </w:p>
        </w:tc>
      </w:tr>
      <w:tr w14:paraId="606258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5D020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3</w:t>
            </w:r>
          </w:p>
        </w:tc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ED860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17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47E98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25,760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E2FB9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4,293</w:t>
            </w:r>
          </w:p>
        </w:tc>
      </w:tr>
    </w:tbl>
    <w:p w14:paraId="4B05D4B8">
      <w:pPr>
        <w:spacing w:after="20"/>
        <w:jc w:val="both"/>
        <w:rPr>
          <w:rFonts w:ascii="Times New Roman" w:hAnsi="Times New Roman" w:eastAsia="宋体"/>
        </w:rPr>
      </w:pPr>
    </w:p>
    <w:p w14:paraId="38941D74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名义负荷按敌人该关等级生命总和除以灯数计算，用于定位关卡量级；实战结果同时受到路线覆盖、控制、任务与故障影响。</w:t>
      </w:r>
    </w:p>
    <w:p w14:paraId="416E91CB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波间调度：第2波以灯1与5交叉覆盖灯3区域；第3波将主力转向灯5与6。</w:t>
      </w:r>
    </w:p>
    <w:p w14:paraId="11CC6ED9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关卡推进：开放主线5的分段转运。</w:t>
      </w:r>
    </w:p>
    <w:p w14:paraId="0FEA1899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主线5  灯火接力  转运换防</w:t>
      </w:r>
    </w:p>
    <w:p w14:paraId="015A356E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90级敌人  |  6盏灯  |  18名上场角色  |  3波  |  60名敌人</w:t>
      </w:r>
    </w:p>
    <w:p w14:paraId="2C3A649C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程望护送最后一车伤员，车辆分段停靠，每波整备完成一次换防。</w:t>
      </w:r>
    </w:p>
    <w:p w14:paraId="6C23B22D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角色：第一批：漂泊者·衍射、今汐、长离、秧秧、炽霞、白芷、散华、桃祈、渊武；第二批：忌炎、鉴心、吟霖、莫特斐、相里要、凌阳、丹瑾、折枝、维里奈；第三批：釉瑚、灯灯、卜灵、秋水、安可、椿、卡卡罗、秧秧·玄翎</w:t>
      </w:r>
    </w:p>
    <w:p w14:paraId="7554FCE2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开放模组：聚焰、贯阵、震域、返照。各灯座均可选已开放模组，支持同型重复；下表为可直接试玩的首波预设。</w:t>
      </w:r>
    </w:p>
    <w:p w14:paraId="49C67D89">
      <w:pPr>
        <w:keepNext/>
        <w:spacing w:after="2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080760" cy="2623820"/>
            <wp:effectExtent l="0" t="0" r="152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2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251E">
      <w:pPr>
        <w:spacing w:after="10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60727E"/>
          <w:sz w:val="17"/>
        </w:rPr>
        <w:t>图  主线5灯位、入口与任务示意图</w:t>
      </w:r>
    </w:p>
    <w:p w14:paraId="0664B986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灯座：L1(20,42)、L2(20,24)、L3(50,42)、L4(50,24)、L5(80,42)、L6(80,24)</w:t>
      </w:r>
    </w:p>
    <w:p w14:paraId="1CC19CF8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入口：E1(12,58)、E2(50,58)、E3(88,58)</w:t>
      </w:r>
    </w:p>
    <w:p w14:paraId="44E32DAC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任务点：S1(20,12)、S2(50,12)、S3(80,12)；出口：(95, 5)</w:t>
      </w:r>
    </w:p>
    <w:p w14:paraId="641BF814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阻挡体：空地</w:t>
      </w:r>
    </w:p>
    <w:p w14:paraId="21F7BA1D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敌人行进路线：E1：(12,58)→(20,40)→(50,18)→(95,5)；E2：(50,58)→(50,39)→(70,18)→(95,5)；E3：(88,58)→(80,40)→(87,17)→(95,5)。路线走廊宽6米；巨浪靠近驻灯区时转为拆解子目标。</w:t>
      </w:r>
    </w:p>
    <w:p w14:paraId="6C630B63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射手驻射点：E1(17,50)、E2(50,50)、E3(83,50)。惊蛰猎手沿本入口路径抵达对应驻射点后锁定射击；出怪同入口依表内顺序每隔0.35秒生成1名，多入口批次并行执行。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"/>
        <w:gridCol w:w="1123"/>
        <w:gridCol w:w="5573"/>
        <w:gridCol w:w="2477"/>
      </w:tblGrid>
      <w:tr w14:paraId="019DE0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CB8CAB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灯位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2D36D0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首波模组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083224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上场①②③及接力顺序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9C4500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索敌与方向</w:t>
            </w:r>
          </w:p>
        </w:tc>
      </w:tr>
      <w:tr w14:paraId="357689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DFBD88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L1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0603A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聚焰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2FB7B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秧秧／长离／安可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370D7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48EE91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9566F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L2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EE46D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返照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36353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桃祈／白芷／秋水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881178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远程优先</w:t>
            </w:r>
          </w:p>
        </w:tc>
      </w:tr>
      <w:tr w14:paraId="454F5A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D43F3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L3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5D275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0FB16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今汐／相里要／散华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5DE87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拆灯优先；贯阵方位90°</w:t>
            </w:r>
          </w:p>
        </w:tc>
      </w:tr>
      <w:tr w14:paraId="529F72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D9BBC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L4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4EF61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震域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AD2CC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忌炎／凌阳／渊武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4F064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44CC65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CBDA1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L5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DC0F3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D5A73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灯灯／卡卡罗／吟霖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80878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拆灯优先；贯阵方位90°</w:t>
            </w:r>
          </w:p>
        </w:tc>
      </w:tr>
      <w:tr w14:paraId="5EA88A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20B38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L6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3E5E6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返照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14DEC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莫特斐／维里奈／釉瑚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E2A63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远程优先</w:t>
            </w:r>
          </w:p>
        </w:tc>
      </w:tr>
    </w:tbl>
    <w:p w14:paraId="521BAF07">
      <w:pPr>
        <w:spacing w:after="20"/>
        <w:jc w:val="both"/>
        <w:rPr>
          <w:rFonts w:ascii="Times New Roman" w:hAnsi="Times New Roman" w:eastAsia="宋体"/>
        </w:rPr>
      </w:pPr>
    </w:p>
    <w:p w14:paraId="4F1D8C75">
      <w:pPr>
        <w:keepLines w:val="0"/>
        <w:jc w:val="both"/>
        <w:rPr>
          <w:rFonts w:ascii="Times New Roman" w:hAnsi="Times New Roman" w:eastAsia="宋体"/>
          <w:b w:val="0"/>
          <w:color w:val="1F2E3A"/>
          <w:sz w:val="19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任务：沿停靠1→2→3→后方逐段行进，每段16秒；对应灯组为1、2，3、4，5、6。 任务累计计时；所需灯持续点亮且任务点3米范围完成清场时推进。</w:t>
      </w:r>
    </w:p>
    <w:p w14:paraId="636C4C03">
      <w:pPr>
        <w:keepLines w:val="0"/>
        <w:jc w:val="both"/>
        <w:rPr>
          <w:rFonts w:ascii="Times New Roman" w:hAnsi="Times New Roman" w:eastAsia="宋体"/>
          <w:b w:val="0"/>
          <w:color w:val="1F2E3A"/>
          <w:sz w:val="19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5"/>
        <w:gridCol w:w="2952"/>
        <w:gridCol w:w="5702"/>
        <w:gridCol w:w="677"/>
      </w:tblGrid>
      <w:tr w14:paraId="49B354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1B9A48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波次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436752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目标与事件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94D6A4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出敌时间、入口和种类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940FDB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敌量</w:t>
            </w:r>
          </w:p>
        </w:tc>
      </w:tr>
      <w:tr w14:paraId="6441C5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55B23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89A12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停靠1→2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需亮灯L1+L2，任务16秒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6D81A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审判战士×8；E2 惊蛰猎手×4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12秒：E2 鸣泣战士×6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EAE72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18</w:t>
            </w:r>
          </w:p>
        </w:tc>
      </w:tr>
      <w:tr w14:paraId="2F4F5A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5D2E1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50D55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停靠2→3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需亮灯L3+L4，任务16秒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5440B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0秒：E3 冥渊守卫×2；E2 鸣泣战士×8；E3 惊蛰猎手×4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14秒：E1 审判战士×6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2BB0C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20</w:t>
            </w:r>
          </w:p>
        </w:tc>
      </w:tr>
      <w:tr w14:paraId="31ECFD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3EA23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3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3D001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停靠3→后方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需亮灯L5+L6，任务16秒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D71BC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0秒：E3 磐石守卫×1；E2 冥渊守卫×1；E1 审判战士×8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12秒：E2 鸣泣战士×8；E3 惊蛰猎手×4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E04DF8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22</w:t>
            </w:r>
          </w:p>
        </w:tc>
      </w:tr>
    </w:tbl>
    <w:p w14:paraId="47482F2D">
      <w:pPr>
        <w:spacing w:after="20"/>
        <w:jc w:val="both"/>
        <w:rPr>
          <w:rFonts w:ascii="Times New Roman" w:hAnsi="Times New Roman" w:eastAsia="宋体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1296"/>
        <w:gridCol w:w="3744"/>
        <w:gridCol w:w="3744"/>
      </w:tblGrid>
      <w:tr w14:paraId="4B80C177">
        <w:trPr>
          <w:tblHeader/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5114A5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波次</w:t>
            </w:r>
          </w:p>
        </w:tc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0C3CCF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敌人数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B0E892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名义生命总量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876F6A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每灯名义负荷</w:t>
            </w:r>
          </w:p>
        </w:tc>
      </w:tr>
      <w:tr w14:paraId="1925B5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36A36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1</w:t>
            </w:r>
          </w:p>
        </w:tc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182F9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18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6960A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19,920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79D97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3,320</w:t>
            </w:r>
          </w:p>
        </w:tc>
      </w:tr>
      <w:tr w14:paraId="0A3B51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2BB07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2</w:t>
            </w:r>
          </w:p>
        </w:tc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EF265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20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E53B3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27,360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000838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4,560</w:t>
            </w:r>
          </w:p>
        </w:tc>
      </w:tr>
      <w:tr w14:paraId="7FE5BC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F25DD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3</w:t>
            </w:r>
          </w:p>
        </w:tc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132918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22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AF024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30,240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4533E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5,040</w:t>
            </w:r>
          </w:p>
        </w:tc>
      </w:tr>
    </w:tbl>
    <w:p w14:paraId="5BFAE6AB">
      <w:pPr>
        <w:spacing w:after="20"/>
        <w:jc w:val="both"/>
        <w:rPr>
          <w:rFonts w:ascii="Times New Roman" w:hAnsi="Times New Roman" w:eastAsia="宋体"/>
        </w:rPr>
      </w:pPr>
    </w:p>
    <w:p w14:paraId="74BEEF3B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名义负荷按敌人该关等级生命总和除以灯数计算，用于定位关卡量级；实战结果同时受到路线覆盖、控制、任务与故障影响。</w:t>
      </w:r>
    </w:p>
    <w:p w14:paraId="6F6FA3A9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波间调度：第2波将灯1、2与灯3、4的队员、模组及优先级同步交换；第3波将主力转向灯5、6，前段保留范围火力。</w:t>
      </w:r>
    </w:p>
    <w:p w14:paraId="217B3510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关卡推进：开放主线6的交接结局。</w:t>
      </w:r>
    </w:p>
    <w:p w14:paraId="5C5B6EDC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主线6  最后一束信号  信号交接</w:t>
      </w:r>
    </w:p>
    <w:p w14:paraId="3FB74C5E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90级敌人  |  6盏灯  |  18名上场角色  |  3波  |  65名敌人</w:t>
      </w:r>
    </w:p>
    <w:p w14:paraId="2337625C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程望核对伤员人数，完成三路灯码并获得后方回应。</w:t>
      </w:r>
    </w:p>
    <w:p w14:paraId="313D7F4D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角色：第一批：漂泊者·衍射、今汐、长离、秧秧、炽霞、白芷、散华、桃祈、渊武；第二批：忌炎、鉴心、吟霖、莫特斐、相里要、凌阳、丹瑾、折枝、维里奈；第三批：釉瑚、灯灯、卜灵、秋水、安可、椿、卡卡罗、秧秧·玄翎</w:t>
      </w:r>
    </w:p>
    <w:p w14:paraId="7ACF89BE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开放模组：聚焰、贯阵、震域、返照。各灯座均可选已开放模组，支持同型重复；下表为可直接试玩的首波预设。</w:t>
      </w:r>
    </w:p>
    <w:p w14:paraId="29B3DE13">
      <w:pPr>
        <w:keepNext/>
        <w:spacing w:after="2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080760" cy="2623820"/>
            <wp:effectExtent l="0" t="0" r="152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2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1AD5E">
      <w:pPr>
        <w:spacing w:after="10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60727E"/>
          <w:sz w:val="17"/>
        </w:rPr>
        <w:t>图  主线6灯位、入口与任务示意图</w:t>
      </w:r>
    </w:p>
    <w:p w14:paraId="0AC59050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灯座：L1(18,42)、L2(50,42)、L3(82,42)、L4(18,22)、L5(50,22)、L6(82,22)</w:t>
      </w:r>
    </w:p>
    <w:p w14:paraId="59C78E65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入口：E1(12,58)、E2(50,58)、E3(88,58)</w:t>
      </w:r>
    </w:p>
    <w:p w14:paraId="7E47524A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任务点：T(50,12)；出口：(50, 5)</w:t>
      </w:r>
    </w:p>
    <w:p w14:paraId="23709C85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阻挡体：空地</w:t>
      </w:r>
    </w:p>
    <w:p w14:paraId="1341239B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敌人行进路线：E1：(12,58)→(18,41)→(18,20)→(50,5)；E2：(50,58)→(50,41)→(50,20)→(50,5)；E3：(88,58)→(82,41)→(82,20)→(50,5)。路线走廊宽6米；巨浪靠近驻灯区时转为拆解子目标。</w:t>
      </w:r>
    </w:p>
    <w:p w14:paraId="1B7CFC73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射手驻射点：E1(16,50)、E2(50,50)、E3(84,50)。惊蛰猎手沿本入口路径抵达对应驻射点后锁定射击；出怪同入口依表内顺序每隔0.35秒生成1名，多入口批次并行执行。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"/>
        <w:gridCol w:w="1123"/>
        <w:gridCol w:w="5573"/>
        <w:gridCol w:w="2477"/>
      </w:tblGrid>
      <w:tr w14:paraId="022CC3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CD94F9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灯位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1E86C7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首波模组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CCBE92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上场①②③及接力顺序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199ADA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索敌与方向</w:t>
            </w:r>
          </w:p>
        </w:tc>
      </w:tr>
      <w:tr w14:paraId="782E62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704D5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L1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CA9FC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DFEE1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今汐／相里要／散华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05144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拆灯优先；贯阵方位90°</w:t>
            </w:r>
          </w:p>
        </w:tc>
      </w:tr>
      <w:tr w14:paraId="7F7174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FA3268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L2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41F02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聚焰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7C0F3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秧秧／长离／安可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F9EDD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0AEECC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3DF50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L3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6F26F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震域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CFB99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忌炎／凌阳／渊武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27477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4671B2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37834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L4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42B578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返照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E3B5B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桃祈／白芷／秋水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B404F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远程优先</w:t>
            </w:r>
          </w:p>
        </w:tc>
      </w:tr>
      <w:tr w14:paraId="19F10E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855C9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L5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8C028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聚焰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8CFDA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椿／莫特斐／维里奈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F53C6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495ABF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D420F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L6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FA24C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18FCD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卡卡罗／吟霖／折枝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49CB9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拆灯优先；贯阵方位90°</w:t>
            </w:r>
          </w:p>
        </w:tc>
      </w:tr>
    </w:tbl>
    <w:p w14:paraId="3F2B5915">
      <w:pPr>
        <w:spacing w:after="20"/>
        <w:jc w:val="both"/>
        <w:rPr>
          <w:rFonts w:ascii="Times New Roman" w:hAnsi="Times New Roman" w:eastAsia="宋体"/>
        </w:rPr>
      </w:pPr>
    </w:p>
    <w:p w14:paraId="2BE427BC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任务：三波依次以灯1、4，灯2、5，灯3、6发送灯码，各12秒。 任务累计计时；所需灯持续点亮且任务点3米范围完成清场时推进。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5"/>
        <w:gridCol w:w="2952"/>
        <w:gridCol w:w="5702"/>
        <w:gridCol w:w="677"/>
      </w:tblGrid>
      <w:tr w14:paraId="4AD947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55CBCC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波次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60D3E8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目标与事件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93405D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出敌时间、入口和种类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4A70B6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敌量</w:t>
            </w:r>
          </w:p>
        </w:tc>
      </w:tr>
      <w:tr w14:paraId="0E830D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A6A4D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8AB1F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灯1与4灯码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需亮灯L1+L4，任务12秒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9D3A3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审判战士×8；E2 鸣泣战士×8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12秒：E3 惊蛰猎手×4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AD7EB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20</w:t>
            </w:r>
          </w:p>
        </w:tc>
      </w:tr>
      <w:tr w14:paraId="2261B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5D139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4391B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灯2与5灯码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需亮灯L2+L5，任务12秒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DBB7F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冥渊守卫×2；E2 磐石守卫×1；E3 惊蛰猎手×4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14秒：E1 审判战士×8；E2 鸣泣战士×6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61EF4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21</w:t>
            </w:r>
          </w:p>
        </w:tc>
      </w:tr>
      <w:tr w14:paraId="3C7AFA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5AE8D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3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D1F5E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灯3与6灯码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需亮灯L3+L6，任务12秒；第12秒L6故障6秒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44DD2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磐石守卫×2；E3 冥渊守卫×2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10秒：E1 审判战士×8；E2 鸣泣战士×8；E3 惊蛰猎手×4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01C37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24</w:t>
            </w:r>
          </w:p>
        </w:tc>
      </w:tr>
    </w:tbl>
    <w:p w14:paraId="67288B2E">
      <w:pPr>
        <w:spacing w:after="20"/>
        <w:jc w:val="both"/>
        <w:rPr>
          <w:rFonts w:ascii="Times New Roman" w:hAnsi="Times New Roman" w:eastAsia="宋体"/>
        </w:rPr>
      </w:pPr>
    </w:p>
    <w:p w14:paraId="687C4EF3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预定故障：对应波开战第12秒触发L6故障，持续6秒，第9秒显示灯号预告；故障结束后按协奏条件重新点亮。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1296"/>
        <w:gridCol w:w="3744"/>
        <w:gridCol w:w="3744"/>
      </w:tblGrid>
      <w:tr w14:paraId="773ABC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E9AEDE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波次</w:t>
            </w:r>
          </w:p>
        </w:tc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D1C439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敌人数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1F3666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名义生命总量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08FDE1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每灯名义负荷</w:t>
            </w:r>
          </w:p>
        </w:tc>
      </w:tr>
      <w:tr w14:paraId="6E3429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166328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1</w:t>
            </w:r>
          </w:p>
        </w:tc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A0F49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20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79917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22,080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AE017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3,680</w:t>
            </w:r>
          </w:p>
        </w:tc>
      </w:tr>
      <w:tr w14:paraId="40C526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19DB8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2</w:t>
            </w:r>
          </w:p>
        </w:tc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87DAE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21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41A2D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31,920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A9266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5,320</w:t>
            </w:r>
          </w:p>
        </w:tc>
      </w:tr>
      <w:tr w14:paraId="1BE3B3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282CC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3</w:t>
            </w:r>
          </w:p>
        </w:tc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BCF08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24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AE61F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38,400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01FC9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6,400</w:t>
            </w:r>
          </w:p>
        </w:tc>
      </w:tr>
    </w:tbl>
    <w:p w14:paraId="0AF5C4F2">
      <w:pPr>
        <w:spacing w:after="20"/>
        <w:jc w:val="both"/>
        <w:rPr>
          <w:rFonts w:ascii="Times New Roman" w:hAnsi="Times New Roman" w:eastAsia="宋体"/>
        </w:rPr>
      </w:pPr>
    </w:p>
    <w:p w14:paraId="35512008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名义负荷按敌人该关等级生命总和除以灯数计算，用于定位关卡量级；实战结果同时受到路线覆盖、控制、任务与故障影响。</w:t>
      </w:r>
    </w:p>
    <w:p w14:paraId="7AB5EAB7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波间调度：巨浪波为贯阵重新定向，灯6故障时由灯5的聚焰覆盖出口。</w:t>
      </w:r>
    </w:p>
    <w:p w14:paraId="0DFD41B7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关卡推进：同时开放全部3关险境复演。</w:t>
      </w:r>
    </w:p>
    <w:p w14:paraId="3EFEB891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险境1  双桥叠压  双路撤离</w:t>
      </w:r>
    </w:p>
    <w:p w14:paraId="26AC9EF7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95级敌人  |  6盏灯  |  18名上场角色  |  4波  |  96名敌人</w:t>
      </w:r>
    </w:p>
    <w:p w14:paraId="5B013D8B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复演双桥记录，加入中桥交汇区与两侧射台。</w:t>
      </w:r>
    </w:p>
    <w:p w14:paraId="7F3D93FB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角色：第一批：漂泊者·衍射、今汐、长离、秧秧、炽霞、白芷、散华、桃祈、渊武；第二批：忌炎、鉴心、吟霖、莫特斐、相里要、凌阳、丹瑾、折枝、维里奈；第三批：釉瑚、灯灯、卜灵、秋水、安可、椿、卡卡罗、秧秧·玄翎</w:t>
      </w:r>
    </w:p>
    <w:p w14:paraId="584FB481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开放模组：聚焰、贯阵、震域、返照。各灯座均可选已开放模组，支持同型重复；下表为可直接试玩的首波预设。</w:t>
      </w:r>
    </w:p>
    <w:p w14:paraId="23D32AC7">
      <w:pPr>
        <w:keepNext/>
        <w:spacing w:after="2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080760" cy="2623820"/>
            <wp:effectExtent l="0" t="0" r="152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2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A901">
      <w:pPr>
        <w:spacing w:after="10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60727E"/>
          <w:sz w:val="17"/>
        </w:rPr>
        <w:t>图  险境1灯位、入口与任务示意图</w:t>
      </w:r>
    </w:p>
    <w:p w14:paraId="4B2D0ABF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灯座：L1(18,42)、L2(82,42)、L3(50,41)、L4(28,22)、L5(72,22)、L6(50,19)</w:t>
      </w:r>
    </w:p>
    <w:p w14:paraId="147C8274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入口：E1(13,58)、E2(87,58)、E3(2,37)、E4(98,37)</w:t>
      </w:r>
    </w:p>
    <w:p w14:paraId="2EC25A64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任务点：TW(30,48)、TE(70,48)；出口：(50, 5)</w:t>
      </w:r>
    </w:p>
    <w:p w14:paraId="3A3CF065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阻挡体：矩形(45,26)至(55,36)</w:t>
      </w:r>
    </w:p>
    <w:p w14:paraId="41AF9889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敌人行进路线：E1：(13,58)→(18,41)→(28,22)→(50,5)；E2：(87,58)→(82,41)→(72,22)→(50,5)；E3：(2,37)→(23,32)→(35,18)→(50,5)；E4：(98,37)→(77,32)→(65,18)→(50,5)。路线走廊宽6米；巨浪靠近驻灯区时转为拆解子目标。</w:t>
      </w:r>
    </w:p>
    <w:p w14:paraId="129055F5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射手驻射点：E1(16,50)、E2(84,50)、E3(18,33)、E4(82,33)。惊蛰猎手沿本入口路径抵达对应驻射点后锁定射击；出怪同入口依表内顺序每隔0.35秒生成1名，多入口批次并行执行。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"/>
        <w:gridCol w:w="1123"/>
        <w:gridCol w:w="5573"/>
        <w:gridCol w:w="2477"/>
      </w:tblGrid>
      <w:tr w14:paraId="3E0759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F003F7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灯位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EA5D70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首波模组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EED618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上场①②③及接力顺序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840FD0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索敌与方向</w:t>
            </w:r>
          </w:p>
        </w:tc>
      </w:tr>
      <w:tr w14:paraId="20888B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5CAB6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L1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8AC91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45EF2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今汐／相里要／卡卡罗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2553C8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拆灯优先；贯阵方位90°</w:t>
            </w:r>
          </w:p>
        </w:tc>
      </w:tr>
      <w:tr w14:paraId="44901B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8AD19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L2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E478F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DA879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散华／吟霖／折枝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4DE8F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拆灯优先；贯阵方位90°</w:t>
            </w:r>
          </w:p>
        </w:tc>
      </w:tr>
      <w:tr w14:paraId="142670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13A23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L3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BF7E88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聚焰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0D1E8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秧秧／长离／安可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C839E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48A0F2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94FA8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L4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B942F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返照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5DBF6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桃祈／炽霞／白芷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D3D508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远程优先</w:t>
            </w:r>
          </w:p>
        </w:tc>
      </w:tr>
      <w:tr w14:paraId="2EA041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A1767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L5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07BAC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返照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6D823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维里奈／莫特斐／秋水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36A1B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远程优先</w:t>
            </w:r>
          </w:p>
        </w:tc>
      </w:tr>
      <w:tr w14:paraId="1EA0F0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86CED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L6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6CC9B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聚焰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D4131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椿／卜灵／丹瑾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71ED1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</w:tbl>
    <w:p w14:paraId="69E80521">
      <w:pPr>
        <w:spacing w:after="20"/>
        <w:jc w:val="both"/>
        <w:rPr>
          <w:rFonts w:ascii="Times New Roman" w:hAnsi="Times New Roman" w:eastAsia="宋体"/>
        </w:rPr>
      </w:pPr>
    </w:p>
    <w:p w14:paraId="20735426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任务：依次完成西桥、东桥、双路、双路撤离；西桥依赖灯1、4，东桥依赖灯2、5；每路12秒。 任务累计计时；所需灯持续点亮且任务点3米范围完成清场时推进。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5"/>
        <w:gridCol w:w="2952"/>
        <w:gridCol w:w="5702"/>
        <w:gridCol w:w="677"/>
      </w:tblGrid>
      <w:tr w14:paraId="571F9B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AC4429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波次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C784A6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目标与事件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DDFE42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出敌时间、入口和种类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40FA00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敌量</w:t>
            </w:r>
          </w:p>
        </w:tc>
      </w:tr>
      <w:tr w14:paraId="75B57A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3C1C6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5E0FD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西桥撤离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需亮灯L1+L4，任务12秒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E647C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审判战士×10；E3 惊蛰猎手×4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10秒：E2 鸣泣战士×10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4E87F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24</w:t>
            </w:r>
          </w:p>
        </w:tc>
      </w:tr>
      <w:tr w14:paraId="2CF4E5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D2869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F01D2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东桥撤离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需亮灯L2+L5，任务12秒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AAFA6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冥渊守卫×2；E2 磐石守卫×2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10秒：E2 鸣泣战士×12；E4 惊蛰猎手×4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0DF21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20</w:t>
            </w:r>
          </w:p>
        </w:tc>
      </w:tr>
      <w:tr w14:paraId="19E149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E9D10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3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5A2A0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双路撤离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需亮灯L1+L4,L2+L5，任务12秒,12秒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ABFC3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审判战士×10；E2 鸣泣战士×10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8秒：E3 惊蛰猎手×4；E4 惊蛰猎手×4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6AC86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28</w:t>
            </w:r>
          </w:p>
        </w:tc>
      </w:tr>
      <w:tr w14:paraId="2765FE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01EF4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4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25C97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双路终段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需亮灯L1+L4,L2+L5，任务12秒,12秒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833C5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冥渊守卫×2；E2 磐石守卫×2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8秒：E1 审判战士×10；E2 鸣泣战士×10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4E35B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24</w:t>
            </w:r>
          </w:p>
        </w:tc>
      </w:tr>
    </w:tbl>
    <w:p w14:paraId="631DFCC8">
      <w:pPr>
        <w:spacing w:after="20"/>
        <w:jc w:val="both"/>
        <w:rPr>
          <w:rFonts w:ascii="Times New Roman" w:hAnsi="Times New Roman" w:eastAsia="宋体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1296"/>
        <w:gridCol w:w="3744"/>
        <w:gridCol w:w="3744"/>
      </w:tblGrid>
      <w:tr w14:paraId="067499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213144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波次</w:t>
            </w:r>
          </w:p>
        </w:tc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36ED54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敌人数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23F0D6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名义生命总量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E6E873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每灯名义负荷</w:t>
            </w:r>
          </w:p>
        </w:tc>
      </w:tr>
      <w:tr w14:paraId="1C01D7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C304E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1</w:t>
            </w:r>
          </w:p>
        </w:tc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6ED56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24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0675D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27,750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63F22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4,625</w:t>
            </w:r>
          </w:p>
        </w:tc>
      </w:tr>
      <w:tr w14:paraId="10ADC2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9BD14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2</w:t>
            </w:r>
          </w:p>
        </w:tc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1364F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20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08BD5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34,500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3146F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5,750</w:t>
            </w:r>
          </w:p>
        </w:tc>
      </w:tr>
      <w:tr w14:paraId="23A523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E9B36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3</w:t>
            </w:r>
          </w:p>
        </w:tc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3498E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28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7A43E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31,750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BA57D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5,292</w:t>
            </w:r>
          </w:p>
        </w:tc>
      </w:tr>
      <w:tr w14:paraId="13A440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D49CB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4</w:t>
            </w:r>
          </w:p>
        </w:tc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6F85D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24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77CB6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40,750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9E6AF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6,792</w:t>
            </w:r>
          </w:p>
        </w:tc>
      </w:tr>
    </w:tbl>
    <w:p w14:paraId="650E33A1">
      <w:pPr>
        <w:spacing w:after="20"/>
        <w:jc w:val="both"/>
        <w:rPr>
          <w:rFonts w:ascii="Times New Roman" w:hAnsi="Times New Roman" w:eastAsia="宋体"/>
        </w:rPr>
      </w:pPr>
    </w:p>
    <w:p w14:paraId="5AB5891D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名义负荷按敌人该关等级生命总和除以灯数计算，用于定位关卡量级；实战结果同时受到路线覆盖、控制、任务与故障影响。</w:t>
      </w:r>
    </w:p>
    <w:p w14:paraId="759FA1D7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波间调度：在双路波分别保留贯阵与返照，交汇灯6优先处理集群。</w:t>
      </w:r>
    </w:p>
    <w:p w14:paraId="080599DE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关卡推进：首次完成后开放左右撤离目标镜像变体。</w:t>
      </w:r>
    </w:p>
    <w:p w14:paraId="5070078B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险境2  断线重发  故障与拆灯</w:t>
      </w:r>
    </w:p>
    <w:p w14:paraId="446AC412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100级敌人  |  6盏灯  |  18名上场角色  |  4波  |  92名敌人</w:t>
      </w:r>
    </w:p>
    <w:p w14:paraId="030CB48E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复演分段发信，增加背面入口与前移终端。</w:t>
      </w:r>
    </w:p>
    <w:p w14:paraId="392F78BD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角色：第一批：漂泊者·衍射、今汐、长离、秧秧、炽霞、白芷、散华、桃祈、渊武；第二批：忌炎、鉴心、吟霖、莫特斐、相里要、凌阳、丹瑾、折枝、维里奈；第三批：釉瑚、灯灯、卜灵、秋水、安可、椿、卡卡罗、秧秧·玄翎</w:t>
      </w:r>
    </w:p>
    <w:p w14:paraId="5AC72E8F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开放模组：聚焰、贯阵、震域、返照。各灯座均可选已开放模组，支持同型重复；下表为可直接试玩的首波预设。</w:t>
      </w:r>
    </w:p>
    <w:p w14:paraId="70BD2322">
      <w:pPr>
        <w:keepNext/>
        <w:spacing w:after="2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080760" cy="2623820"/>
            <wp:effectExtent l="0" t="0" r="152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2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53F1">
      <w:pPr>
        <w:spacing w:after="10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60727E"/>
          <w:sz w:val="17"/>
        </w:rPr>
        <w:t>图  险境2灯位、入口与任务示意图</w:t>
      </w:r>
    </w:p>
    <w:p w14:paraId="7EC4E3E0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灯座：L1(25,42)、L2(75,42)、L3(25,24)、L4(75,24)、L5(42,14)、L6(58,14)</w:t>
      </w:r>
    </w:p>
    <w:p w14:paraId="2B776124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入口：E1(12,58)、E2(88,58)、E3(2,36)、E4(98,36)</w:t>
      </w:r>
    </w:p>
    <w:p w14:paraId="0C35557E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任务点：T(50,28)；出口：(50, 5)</w:t>
      </w:r>
    </w:p>
    <w:p w14:paraId="01A6437C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阻挡体：空地</w:t>
      </w:r>
    </w:p>
    <w:p w14:paraId="526A6340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敌人行进路线：E1：(12,58)→(25,42)→(42,14)→(50,5)；E2：(88,58)→(75,42)→(58,14)→(50,5)；E3：(2,36)→(25,28)→(42,14)→(50,5)；E4：(98,36)→(75,28)→(58,14)→(50,5)。路线走廊宽6米；巨浪靠近驻灯区时转为拆解子目标。</w:t>
      </w:r>
    </w:p>
    <w:p w14:paraId="6B555606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射手驻射点：E1(22,50)、E2(78,50)、E3(16,35)、E4(84,35)。惊蛰猎手沿本入口路径抵达对应驻射点后锁定射击；出怪同入口依表内顺序每隔0.35秒生成1名，多入口批次并行执行。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"/>
        <w:gridCol w:w="1123"/>
        <w:gridCol w:w="5573"/>
        <w:gridCol w:w="2477"/>
      </w:tblGrid>
      <w:tr w14:paraId="7ACADE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DBD3F7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灯位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9841A2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首波模组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061417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上场①②③及接力顺序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AF0BA2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索敌与方向</w:t>
            </w:r>
          </w:p>
        </w:tc>
      </w:tr>
      <w:tr w14:paraId="55E5A7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DDF63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L1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C0DFB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8144D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今汐／相里要／卡卡罗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A7EE8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拆灯优先；贯阵方位90°</w:t>
            </w:r>
          </w:p>
        </w:tc>
      </w:tr>
      <w:tr w14:paraId="2DA753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51523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L2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D2D08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聚焰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F9696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秧秧／长离／安可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939F5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7C5912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61614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L3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512B0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返照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45C93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桃祈／炽霞／白芷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EB49A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远程优先</w:t>
            </w:r>
          </w:p>
        </w:tc>
      </w:tr>
      <w:tr w14:paraId="0884FB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36790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L4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409868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震域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39BA7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忌炎／凌阳／渊武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FF461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343D0A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CBE19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L5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04484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返照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A5D7C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维里奈／莫特斐／秋水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CAA82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远程优先</w:t>
            </w:r>
          </w:p>
        </w:tc>
      </w:tr>
      <w:tr w14:paraId="700907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94B80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L6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FFFF9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B1097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散华／吟霖／折枝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83413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突破优先；贯阵方位90°</w:t>
            </w:r>
          </w:p>
        </w:tc>
      </w:tr>
    </w:tbl>
    <w:p w14:paraId="3B9FE475">
      <w:pPr>
        <w:spacing w:after="20"/>
        <w:jc w:val="both"/>
        <w:rPr>
          <w:rFonts w:ascii="Times New Roman" w:hAnsi="Times New Roman" w:eastAsia="宋体"/>
        </w:rPr>
      </w:pPr>
    </w:p>
    <w:p w14:paraId="4D61F8D3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任务：四波依次由灯1、2，灯3、4，灯5、6，灯1、6发送灯码，各12秒。 任务累计计时；所需灯持续点亮且任务点3米范围完成清场时推进。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5"/>
        <w:gridCol w:w="2952"/>
        <w:gridCol w:w="5702"/>
        <w:gridCol w:w="677"/>
      </w:tblGrid>
      <w:tr w14:paraId="194A1A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FAD70C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波次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0BD7F3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目标与事件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2D7566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出敌时间、入口和种类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F54C5C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敌量</w:t>
            </w:r>
          </w:p>
        </w:tc>
      </w:tr>
      <w:tr w14:paraId="3D44F6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795B8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EFF09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灯1与2发信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需亮灯L1+L2，任务12秒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247438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审判战士×10；E3 惊蛰猎手×4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8秒：E4 鸣泣战士×10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7E790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24</w:t>
            </w:r>
          </w:p>
        </w:tc>
      </w:tr>
      <w:tr w14:paraId="135462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4E134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4AEFD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灯3与4发信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需亮灯L3+L4，任务12秒；第12秒L3故障6秒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BE7E7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冥渊守卫×2；E2 磐石守卫×2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10秒：E4 鸣泣战士×12；E3 惊蛰猎手×4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AD0B5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20</w:t>
            </w:r>
          </w:p>
        </w:tc>
      </w:tr>
      <w:tr w14:paraId="37D7D9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5512D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3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6B066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灯5与6发信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需亮灯L5+L6，任务12秒；第12秒L5故障6秒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7DAC2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0秒：E2 审判战士×10；E4 鸣泣战士×10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8秒：E3 惊蛰猎手×6；E1 冥渊守卫×2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465E3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28</w:t>
            </w:r>
          </w:p>
        </w:tc>
      </w:tr>
      <w:tr w14:paraId="783B83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86925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4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EDCA6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灯1与6终报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需亮灯L1+L6，任务12秒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7835B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磐石守卫×2；E4 冥渊守卫×2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8秒：E2 审判战士×10；E3 惊蛰猎手×6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74B2C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20</w:t>
            </w:r>
          </w:p>
        </w:tc>
      </w:tr>
    </w:tbl>
    <w:p w14:paraId="578424F3">
      <w:pPr>
        <w:spacing w:after="20"/>
        <w:jc w:val="both"/>
        <w:rPr>
          <w:rFonts w:ascii="Times New Roman" w:hAnsi="Times New Roman" w:eastAsia="宋体"/>
        </w:rPr>
      </w:pPr>
    </w:p>
    <w:p w14:paraId="0C546C6B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预定故障：对应波开战第12秒触发L3故障，持续6秒，第9秒显示灯号预告；故障结束后按协奏条件重新点亮。</w:t>
      </w:r>
    </w:p>
    <w:p w14:paraId="2793A835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预定故障：对应波开战第12秒触发L5故障，持续6秒，第9秒显示灯号预告；故障结束后按协奏条件重新点亮。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1296"/>
        <w:gridCol w:w="3744"/>
        <w:gridCol w:w="3744"/>
      </w:tblGrid>
      <w:tr w14:paraId="44CB82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E01842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波次</w:t>
            </w:r>
          </w:p>
        </w:tc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B10D21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敌人数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17ED87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名义生命总量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67F67C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每灯名义负荷</w:t>
            </w:r>
          </w:p>
        </w:tc>
      </w:tr>
      <w:tr w14:paraId="32928F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ED52E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1</w:t>
            </w:r>
          </w:p>
        </w:tc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493D5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24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812F5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28,860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D9077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4,810</w:t>
            </w:r>
          </w:p>
        </w:tc>
      </w:tr>
      <w:tr w14:paraId="4CE298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D757C8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2</w:t>
            </w:r>
          </w:p>
        </w:tc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EAADE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20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17C2C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35,880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4A837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5,980</w:t>
            </w:r>
          </w:p>
        </w:tc>
      </w:tr>
      <w:tr w14:paraId="2DE000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46F77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3</w:t>
            </w:r>
          </w:p>
        </w:tc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F34FC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28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14725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39,260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EFB54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6,543</w:t>
            </w:r>
          </w:p>
        </w:tc>
      </w:tr>
      <w:tr w14:paraId="51D788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0B3B38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4</w:t>
            </w:r>
          </w:p>
        </w:tc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E82D4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20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A192F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36,920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ECDF8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6,153</w:t>
            </w:r>
          </w:p>
        </w:tc>
      </w:tr>
    </w:tbl>
    <w:p w14:paraId="1DC3A479">
      <w:pPr>
        <w:spacing w:after="20"/>
        <w:jc w:val="both"/>
        <w:rPr>
          <w:rFonts w:ascii="Times New Roman" w:hAnsi="Times New Roman" w:eastAsia="宋体"/>
        </w:rPr>
      </w:pPr>
    </w:p>
    <w:p w14:paraId="5020D784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名义负荷按敌人该关等级生命总和除以灯数计算，用于定位关卡量级；实战结果同时受到路线覆盖、控制、任务与故障影响。</w:t>
      </w:r>
    </w:p>
    <w:p w14:paraId="5FA32E03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波间调度：故障波将震域小队靠近预定故障灯，返照处理边侧箭矢。</w:t>
      </w:r>
    </w:p>
    <w:p w14:paraId="722DE45D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关卡推进：首次完成后开放故障灯号镜像变体：L3→L4，L5→L6。</w:t>
      </w:r>
    </w:p>
    <w:p w14:paraId="0A15764B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险境3  长夜接班  前后双任务</w:t>
      </w:r>
    </w:p>
    <w:p w14:paraId="26FAE1A0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100级敌人  |  6盏灯  |  18名上场角色  |  4波  |  104名敌人</w:t>
      </w:r>
    </w:p>
    <w:p w14:paraId="40A5139D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车辆沿仓外三段推进，后方终端同时向接应部队发送信号。</w:t>
      </w:r>
    </w:p>
    <w:p w14:paraId="05925F4A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角色：第一批：漂泊者·衍射、今汐、长离、秧秧、炽霞、白芷、散华、桃祈、渊武；第二批：忌炎、鉴心、吟霖、莫特斐、相里要、凌阳、丹瑾、折枝、维里奈；第三批：釉瑚、灯灯、卜灵、秋水、安可、椿、卡卡罗、秧秧·玄翎</w:t>
      </w:r>
    </w:p>
    <w:p w14:paraId="7A4CA5E5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开放模组：聚焰、贯阵、震域、返照。各灯座均可选已开放模组，支持同型重复；下表为可直接试玩的首波预设。</w:t>
      </w:r>
    </w:p>
    <w:p w14:paraId="236E620D">
      <w:pPr>
        <w:keepNext/>
        <w:spacing w:after="2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080760" cy="2623820"/>
            <wp:effectExtent l="0" t="0" r="152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2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83800">
      <w:pPr>
        <w:spacing w:after="10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60727E"/>
          <w:sz w:val="17"/>
        </w:rPr>
        <w:t>图  险境3灯位、入口与任务示意图</w:t>
      </w:r>
    </w:p>
    <w:p w14:paraId="628223EC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灯座：L1(20,42)、L2(20,24)、L3(50,42)、L4(50,24)、L5(80,42)、L6(80,24)</w:t>
      </w:r>
    </w:p>
    <w:p w14:paraId="77BBD52B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入口：E1(10,58)、E2(90,58)、E3(2,36)、E4(98,36)</w:t>
      </w:r>
    </w:p>
    <w:p w14:paraId="61CF2386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任务点：CAR(50,12)、SIG(50,31)；出口：(50, 5)</w:t>
      </w:r>
    </w:p>
    <w:p w14:paraId="5CEBCAF4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阻挡体：矩形(40,48)至(60,53)</w:t>
      </w:r>
    </w:p>
    <w:p w14:paraId="6C832404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敌人行进路线：E1：(10,58)→(20,42)→(50,15)→(50,5)；E2：(90,58)→(80,42)→(50,15)→(50,5)；E3：(2,36)→(20,26)→(50,15)→(50,5)；E4：(98,36)→(80,26)→(50,15)→(50,5)。路线走廊宽6米；巨浪靠近驻灯区时转为拆解子目标。</w:t>
      </w:r>
    </w:p>
    <w:p w14:paraId="6AD3E95A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射手驻射点：E1(17,51)、E2(83,51)、E3(13,34)、E4(87,34)。惊蛰猎手沿本入口路径抵达对应驻射点后锁定射击；出怪同入口依表内顺序每隔0.35秒生成1名，多入口批次并行执行。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"/>
        <w:gridCol w:w="1123"/>
        <w:gridCol w:w="5573"/>
        <w:gridCol w:w="2477"/>
      </w:tblGrid>
      <w:tr w14:paraId="497DD8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2B6162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灯位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453960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首波模组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A39F2B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上场①②③及接力顺序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42A014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索敌与方向</w:t>
            </w:r>
          </w:p>
        </w:tc>
      </w:tr>
      <w:tr w14:paraId="35ECBF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49019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L1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FD038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聚焰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6126B8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秧秧／长离／安可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A4A5E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4D5945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A2CC5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L2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DCF54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返照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C528B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桃祈／白芷／秋水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011BE8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远程优先</w:t>
            </w:r>
          </w:p>
        </w:tc>
      </w:tr>
      <w:tr w14:paraId="526F1C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B8B80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L3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1B15F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5EA68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今汐／相里要／散华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0FA91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拆灯优先；贯阵方位90°</w:t>
            </w:r>
          </w:p>
        </w:tc>
      </w:tr>
      <w:tr w14:paraId="41292F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ABA65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L4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ABBF1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震域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2DB7E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忌炎／凌阳／渊武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4088A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18D62A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30100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L5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139E2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896A7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灯灯／卡卡罗／吟霖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5F4F1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拆灯优先；贯阵方位90°</w:t>
            </w:r>
          </w:p>
        </w:tc>
      </w:tr>
      <w:tr w14:paraId="1B467A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46B71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L6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6F07F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返照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6B807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莫特斐／维里奈／釉瑚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84BAC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远程优先</w:t>
            </w:r>
          </w:p>
        </w:tc>
      </w:tr>
    </w:tbl>
    <w:p w14:paraId="4D94FB60">
      <w:pPr>
        <w:spacing w:after="20"/>
        <w:jc w:val="both"/>
        <w:rPr>
          <w:rFonts w:ascii="Times New Roman" w:hAnsi="Times New Roman" w:eastAsia="宋体"/>
        </w:rPr>
      </w:pPr>
    </w:p>
    <w:p w14:paraId="5C4B523B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任务：第1波护送；第2、3波护送与发信并行；第4波发送终报码。护送16秒，发信12秒。 任务累计计时；所需灯持续点亮且任务点3米范围完成清场时推进。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5"/>
        <w:gridCol w:w="2952"/>
        <w:gridCol w:w="5702"/>
        <w:gridCol w:w="677"/>
      </w:tblGrid>
      <w:tr w14:paraId="1E3E7F10">
        <w:trPr>
          <w:tblHeader/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294AFD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波次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FF5AB7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目标与事件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9BB2E2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出敌时间、入口和种类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AFF021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敌量</w:t>
            </w:r>
          </w:p>
        </w:tc>
      </w:tr>
      <w:tr w14:paraId="67D7C6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6DED3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A6B0B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灯1与2护送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需亮灯L1+L2，任务16秒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A327A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审判战士×12；E2 鸣泣战士×10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8秒：E3 惊蛰猎手×4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57A8C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26</w:t>
            </w:r>
          </w:p>
        </w:tc>
      </w:tr>
      <w:tr w14:paraId="00EF38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BBF5E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469B6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灯3与4护送＋灯5与6发信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需亮灯L3+L4,L5+L6，任务16秒,12秒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6778C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0秒：E3 冥渊守卫×2；E4 磐石守卫×2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8秒：E1 审判战士×12；E2 惊蛰猎手×6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67E34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22</w:t>
            </w:r>
          </w:p>
        </w:tc>
      </w:tr>
      <w:tr w14:paraId="156747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F1D3A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3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E4CDC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灯5与6护送＋灯1与2发信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需亮灯L5+L6,L1+L2，任务16秒,12秒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6495E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0秒：E2 鸣泣战士×12；E4 审判战士×12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8秒：E3 冥渊守卫×2；E1 惊蛰猎手×4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F0190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30</w:t>
            </w:r>
          </w:p>
        </w:tc>
      </w:tr>
      <w:tr w14:paraId="5AD7DC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BC2F0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4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77B81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灯1与6终报码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需亮灯L1+L6，任务12秒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A7D79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磐石守卫×2；E4 冥渊守卫×2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8秒：E2 审判战士×12；E3 鸣泣战士×10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EF89C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26</w:t>
            </w:r>
          </w:p>
        </w:tc>
      </w:tr>
    </w:tbl>
    <w:p w14:paraId="468CF3D9">
      <w:pPr>
        <w:spacing w:after="20"/>
        <w:jc w:val="both"/>
        <w:rPr>
          <w:rFonts w:ascii="Times New Roman" w:hAnsi="Times New Roman" w:eastAsia="宋体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1296"/>
        <w:gridCol w:w="3744"/>
        <w:gridCol w:w="3744"/>
      </w:tblGrid>
      <w:tr w14:paraId="1F98D9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414853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波次</w:t>
            </w:r>
          </w:p>
        </w:tc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0B3DF0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敌人数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7919A7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名义生命总量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3D69C3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每灯名义负荷</w:t>
            </w:r>
          </w:p>
        </w:tc>
      </w:tr>
      <w:tr w14:paraId="2084BB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E40FA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1</w:t>
            </w:r>
          </w:p>
        </w:tc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8B248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26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D7A83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31,460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8526B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5,243</w:t>
            </w:r>
          </w:p>
        </w:tc>
      </w:tr>
      <w:tr w14:paraId="17FF6D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53C62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2</w:t>
            </w:r>
          </w:p>
        </w:tc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3E21E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22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FCB54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39,520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5ACFF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6,587</w:t>
            </w:r>
          </w:p>
        </w:tc>
      </w:tr>
      <w:tr w14:paraId="76C04B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034CF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3</w:t>
            </w:r>
          </w:p>
        </w:tc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1F823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30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7EFC0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42,120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B783C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7,020</w:t>
            </w:r>
          </w:p>
        </w:tc>
      </w:tr>
      <w:tr w14:paraId="7A50A0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7CCC6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4</w:t>
            </w:r>
          </w:p>
        </w:tc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B2AE7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26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EC479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44,980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613E8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7,497</w:t>
            </w:r>
          </w:p>
        </w:tc>
      </w:tr>
    </w:tbl>
    <w:p w14:paraId="4BF94D20">
      <w:pPr>
        <w:spacing w:after="20"/>
        <w:jc w:val="both"/>
        <w:rPr>
          <w:rFonts w:ascii="Times New Roman" w:hAnsi="Times New Roman" w:eastAsia="宋体"/>
        </w:rPr>
      </w:pPr>
    </w:p>
    <w:p w14:paraId="35B9B598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名义负荷按敌人该关等级生命总和除以灯数计算，用于定位关卡量级；实战结果同时受到路线覆盖、控制、任务与故障影响。</w:t>
      </w:r>
    </w:p>
    <w:p w14:paraId="41A45BE9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波间调度：护送小队沿前中后逐波调整，终端保留两灯反制射手与拆灯者。</w:t>
      </w:r>
    </w:p>
    <w:p w14:paraId="1CCC1446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关卡推进：首次完成后开放反向转运及灯组镜像任务。</w:t>
      </w:r>
    </w:p>
    <w:p w14:paraId="18829B7D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活动开放与一次性奖励</w:t>
      </w:r>
    </w:p>
    <w:p w14:paraId="0852AA48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活动周期21天。玩家按前置顺序推进六关主线，完成主线6后解锁三个险境；进关与重试消耗设为0，活动内战斗属性由统一配置提供。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7"/>
        <w:gridCol w:w="936"/>
        <w:gridCol w:w="1469"/>
        <w:gridCol w:w="1555"/>
        <w:gridCol w:w="3499"/>
      </w:tblGrid>
      <w:tr w14:paraId="6BB67A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CC76CB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领取条件</w:t>
            </w:r>
          </w:p>
        </w:tc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3BE5BD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份数</w:t>
            </w:r>
          </w:p>
        </w:tc>
        <w:tc>
          <w:tcPr>
            <w:tcW w:w="14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21F42A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每份星声</w:t>
            </w:r>
          </w:p>
        </w:tc>
        <w:tc>
          <w:tcPr>
            <w:tcW w:w="15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251E3E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每份贝币</w:t>
            </w:r>
          </w:p>
        </w:tc>
        <w:tc>
          <w:tcPr>
            <w:tcW w:w="34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CAD9BF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合计</w:t>
            </w:r>
          </w:p>
        </w:tc>
      </w:tr>
      <w:tr w14:paraId="18C0D7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F0030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主线各关首通</w:t>
            </w:r>
          </w:p>
        </w:tc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ED559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6</w:t>
            </w:r>
          </w:p>
        </w:tc>
        <w:tc>
          <w:tcPr>
            <w:tcW w:w="14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30782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80</w:t>
            </w:r>
          </w:p>
        </w:tc>
        <w:tc>
          <w:tcPr>
            <w:tcW w:w="15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66D09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40,000</w:t>
            </w:r>
          </w:p>
        </w:tc>
        <w:tc>
          <w:tcPr>
            <w:tcW w:w="34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53CA0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星声480 / 贝币240,000</w:t>
            </w:r>
          </w:p>
        </w:tc>
      </w:tr>
      <w:tr w14:paraId="30E423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36265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主线六关全部完成</w:t>
            </w:r>
          </w:p>
        </w:tc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8E750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</w:t>
            </w:r>
          </w:p>
        </w:tc>
        <w:tc>
          <w:tcPr>
            <w:tcW w:w="14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47059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120</w:t>
            </w:r>
          </w:p>
        </w:tc>
        <w:tc>
          <w:tcPr>
            <w:tcW w:w="15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842E9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30,000</w:t>
            </w:r>
          </w:p>
        </w:tc>
        <w:tc>
          <w:tcPr>
            <w:tcW w:w="34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767FE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星声120 / 贝币30,000</w:t>
            </w:r>
          </w:p>
        </w:tc>
      </w:tr>
      <w:tr w14:paraId="1BC77D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3DBF4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险境各关首通</w:t>
            </w:r>
          </w:p>
        </w:tc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62826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3</w:t>
            </w:r>
          </w:p>
        </w:tc>
        <w:tc>
          <w:tcPr>
            <w:tcW w:w="14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CE945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</w:t>
            </w:r>
          </w:p>
        </w:tc>
        <w:tc>
          <w:tcPr>
            <w:tcW w:w="15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71F41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10,000</w:t>
            </w:r>
          </w:p>
        </w:tc>
        <w:tc>
          <w:tcPr>
            <w:tcW w:w="34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D9B9D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星声0 / 贝币30,000</w:t>
            </w:r>
          </w:p>
        </w:tc>
      </w:tr>
      <w:tr w14:paraId="3D3315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B4069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账号总计</w:t>
            </w:r>
          </w:p>
        </w:tc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F3C1C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10</w:t>
            </w:r>
          </w:p>
        </w:tc>
        <w:tc>
          <w:tcPr>
            <w:tcW w:w="14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4484F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—</w:t>
            </w:r>
          </w:p>
        </w:tc>
        <w:tc>
          <w:tcPr>
            <w:tcW w:w="15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67D518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—</w:t>
            </w:r>
          </w:p>
        </w:tc>
        <w:tc>
          <w:tcPr>
            <w:tcW w:w="34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BC004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星声600 / 贝币300,000</w:t>
            </w:r>
          </w:p>
        </w:tc>
      </w:tr>
    </w:tbl>
    <w:p w14:paraId="38F71D47">
      <w:pPr>
        <w:spacing w:after="20"/>
        <w:jc w:val="both"/>
        <w:rPr>
          <w:rFonts w:ascii="Times New Roman" w:hAnsi="Times New Roman" w:eastAsia="宋体"/>
        </w:rPr>
      </w:pPr>
    </w:p>
    <w:p w14:paraId="63D33BDE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奖励表为活动经济设计规格。以账号、活动、条件ID建立领取记录；主线辅助模式与标准模式共用条件ID；险境变体沿用所属关卡的首通条件。</w:t>
      </w:r>
    </w:p>
    <w:p w14:paraId="4FDE3A33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数据接口与制作交付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8"/>
        <w:gridCol w:w="7978"/>
      </w:tblGrid>
      <w:tr w14:paraId="6CF85C0D">
        <w:trPr>
          <w:tblHeader/>
          <w:jc w:val="center"/>
        </w:trPr>
        <w:tc>
          <w:tcPr>
            <w:tcW w:w="19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69F818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配表实体</w:t>
            </w:r>
          </w:p>
        </w:tc>
        <w:tc>
          <w:tcPr>
            <w:tcW w:w="79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D10F67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字段与制作口径</w:t>
            </w:r>
          </w:p>
        </w:tc>
      </w:tr>
      <w:tr w14:paraId="6AC3D4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81285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6"/>
              </w:rPr>
              <w:t>StageConfig</w:t>
            </w:r>
          </w:p>
        </w:tc>
        <w:tc>
          <w:tcPr>
            <w:tcW w:w="79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1471B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关卡ID、等级、开放角色池、模块池、灯座坐标、入口坐标、路径折点、障碍、任务点、镜头边界</w:t>
            </w:r>
          </w:p>
        </w:tc>
      </w:tr>
      <w:tr w14:paraId="4416AE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96062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6"/>
              </w:rPr>
              <w:t>LampConfig</w:t>
            </w:r>
          </w:p>
        </w:tc>
        <w:tc>
          <w:tcPr>
            <w:tcW w:w="79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B7343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灯座ID、可选模组集合、首波模块、选敌优先、贯阵方位角、有效射程、区域参数、故障状态</w:t>
            </w:r>
          </w:p>
        </w:tc>
      </w:tr>
      <w:tr w14:paraId="642D4F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B05D4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6"/>
              </w:rPr>
              <w:t>TeamConfig</w:t>
            </w:r>
          </w:p>
        </w:tc>
        <w:tc>
          <w:tcPr>
            <w:tcW w:w="79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04F51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人物ID、形态ID、灯座归属、①②③顺序、基础伤害、技能ID、适配模块集合</w:t>
            </w:r>
          </w:p>
        </w:tc>
      </w:tr>
      <w:tr w14:paraId="404D2E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5E146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6"/>
              </w:rPr>
              <w:t>WaveConfig</w:t>
            </w:r>
          </w:p>
        </w:tc>
        <w:tc>
          <w:tcPr>
            <w:tcW w:w="79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D7F82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关卡ID、波次、批次秒数、入口、单位ID、数量、所需灯组、任务秒数、预定故障事件</w:t>
            </w:r>
          </w:p>
        </w:tc>
      </w:tr>
      <w:tr w14:paraId="31CA67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30021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6"/>
              </w:rPr>
              <w:t>BattleLog</w:t>
            </w:r>
          </w:p>
        </w:tc>
        <w:tc>
          <w:tcPr>
            <w:tcW w:w="79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3DC7D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时间、灯号、动作、目标、命中、产能接受值、协奏余额、灯击主奏、故障原因、任务进度</w:t>
            </w:r>
          </w:p>
        </w:tc>
      </w:tr>
      <w:tr w14:paraId="189395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FF3C3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6"/>
              </w:rPr>
              <w:t>RewardConfig</w:t>
            </w:r>
          </w:p>
        </w:tc>
        <w:tc>
          <w:tcPr>
            <w:tcW w:w="79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598BB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账号条件ID、星声、贝币、首通标记、领取状态、关卡解锁条件</w:t>
            </w:r>
          </w:p>
        </w:tc>
      </w:tr>
    </w:tbl>
    <w:p w14:paraId="5DB8A2BA">
      <w:pPr>
        <w:spacing w:after="20"/>
        <w:jc w:val="both"/>
        <w:rPr>
          <w:rFonts w:ascii="Times New Roman" w:hAnsi="Times New Roman" w:eastAsia="宋体"/>
        </w:rPr>
      </w:pPr>
    </w:p>
    <w:p w14:paraId="54F8E44A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配表采用关卡ID加波次ID作联合键，出敌批次按秒数升序执行；伤害、协奏、冷却和奖励以单一配置来源驱动战斗服务及UI，所有算例在测试日志中保留输入与输出。</w:t>
      </w:r>
    </w:p>
    <w:p w14:paraId="2E5BAB7C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首轮标定与数值敏感性验证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8150"/>
      </w:tblGrid>
      <w:tr w14:paraId="6C0A61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D0EA62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验证维度</w:t>
            </w:r>
          </w:p>
        </w:tc>
        <w:tc>
          <w:tcPr>
            <w:tcW w:w="81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D63BC2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目标与记录</w:t>
            </w:r>
          </w:p>
        </w:tc>
      </w:tr>
      <w:tr w14:paraId="60EB8C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B1CF1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6"/>
              </w:rPr>
              <w:t>接力节奏</w:t>
            </w:r>
          </w:p>
        </w:tc>
        <w:tc>
          <w:tcPr>
            <w:tcW w:w="81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F3F8C8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记录每次命中时间、协奏采纳值、扣能与等待原因，初次触发目标3至5秒。</w:t>
            </w:r>
          </w:p>
        </w:tc>
      </w:tr>
      <w:tr w14:paraId="1D9465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A19EB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6"/>
              </w:rPr>
              <w:t>主线容错</w:t>
            </w:r>
          </w:p>
        </w:tc>
        <w:tc>
          <w:tcPr>
            <w:tcW w:w="81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F9FA9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推荐阵容完成主线1时剩余耐久目标≥80，主线6目标≥60。</w:t>
            </w:r>
          </w:p>
        </w:tc>
      </w:tr>
      <w:tr w14:paraId="2B09D8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2FC8D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6"/>
              </w:rPr>
              <w:t>险境策略</w:t>
            </w:r>
          </w:p>
        </w:tc>
        <w:tc>
          <w:tcPr>
            <w:tcW w:w="81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3035A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每关至少2套模组与分工差异明显的阵容达到剩余耐久≥20。</w:t>
            </w:r>
          </w:p>
        </w:tc>
      </w:tr>
      <w:tr w14:paraId="2F282E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3BD87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6"/>
              </w:rPr>
              <w:t>生命敏感性</w:t>
            </w:r>
          </w:p>
        </w:tc>
        <w:tc>
          <w:tcPr>
            <w:tcW w:w="81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2F9BC8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以敌人生命倍率0.9、1.0、1.1分别重放，统计击杀跨接力次数与突破数。</w:t>
            </w:r>
          </w:p>
        </w:tc>
      </w:tr>
      <w:tr w14:paraId="332940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504CD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6"/>
              </w:rPr>
              <w:t>时间敏感性</w:t>
            </w:r>
          </w:p>
        </w:tc>
        <w:tc>
          <w:tcPr>
            <w:tcW w:w="81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BB63C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批次时点调整±2秒，核对场上峰值、延批与任务停滞时长。</w:t>
            </w:r>
          </w:p>
        </w:tc>
      </w:tr>
      <w:tr w14:paraId="75FDCE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7FAE1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6"/>
              </w:rPr>
              <w:t>奖励闭环</w:t>
            </w:r>
          </w:p>
        </w:tc>
        <w:tc>
          <w:tcPr>
            <w:tcW w:w="81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21009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按关卡与账号核对600星声、300000贝币，辅助、重试与险境变体共用领取条件。</w:t>
            </w:r>
          </w:p>
        </w:tc>
      </w:tr>
    </w:tbl>
    <w:p w14:paraId="7DF68DDD">
      <w:pPr>
        <w:keepLines w:val="0"/>
        <w:jc w:val="both"/>
        <w:rPr>
          <w:rFonts w:ascii="Times New Roman" w:hAnsi="Times New Roman" w:eastAsia="宋体"/>
        </w:rPr>
      </w:pPr>
      <w:bookmarkStart w:id="0" w:name="_GoBack"/>
      <w:bookmarkEnd w:id="0"/>
    </w:p>
    <w:sectPr>
      <w:footerReference r:id="rId5" w:type="default"/>
      <w:pgSz w:w="12240" w:h="15840"/>
      <w:pgMar w:top="1051" w:right="1138" w:bottom="1094" w:left="1138" w:header="475" w:footer="51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34E4FD">
    <w:pPr>
      <w:pStyle w:val="24"/>
      <w:jc w:val="right"/>
    </w:pPr>
    <w:r>
      <w:rPr>
        <w:rFonts w:ascii="Noto Sans SC" w:hAnsi="Noto Sans SC" w:eastAsia="Noto Sans SC"/>
        <w:b w:val="0"/>
        <w:color w:val="60727E"/>
        <w:sz w:val="16"/>
      </w:rPr>
      <w:t xml:space="preserve">长夜守灯  ·  数值策划  ·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5E4A01"/>
    <w:rsid w:val="3D954E00"/>
    <w:rsid w:val="7B9A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83" w:lineRule="auto"/>
    </w:pPr>
    <w:rPr>
      <w:rFonts w:ascii="Noto Sans SC" w:hAnsi="Noto Sans SC" w:eastAsia="Noto Sans SC" w:cstheme="minorBidi"/>
      <w:color w:val="1F2E3A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40" w:after="16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20" w:after="100"/>
      <w:outlineLvl w:val="1"/>
    </w:pPr>
    <w:rPr>
      <w:rFonts w:asciiTheme="majorHAnsi" w:hAnsiTheme="majorHAnsi" w:eastAsiaTheme="majorEastAsia" w:cstheme="majorBidi"/>
      <w:b/>
      <w:bCs/>
      <w:color w:val="000000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80"/>
      <w:outlineLvl w:val="2"/>
    </w:pPr>
    <w:rPr>
      <w:rFonts w:asciiTheme="majorHAnsi" w:hAnsiTheme="majorHAnsi" w:eastAsiaTheme="majorEastAsia" w:cstheme="majorBidi"/>
      <w:b/>
      <w:bCs/>
      <w:color w:val="000000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before="0" w:after="2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750</Words>
  <Characters>784</Characters>
  <Lines>0</Lines>
  <Paragraphs>0</Paragraphs>
  <TotalTime>2</TotalTime>
  <ScaleCrop>false</ScaleCrop>
  <LinksUpToDate>false</LinksUpToDate>
  <CharactersWithSpaces>792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闫哲祯</dc:creator>
  <dc:description>generated by python-docx</dc:description>
  <cp:lastModifiedBy>闫哲祯</cp:lastModifiedBy>
  <dcterms:modified xsi:type="dcterms:W3CDTF">2026-10-25T05:31:00Z</dcterms:modified>
  <dc:subject>鸣潮世界观原创限时活动策划作品</dc:subject>
  <dc:title>长夜守灯数值策划设计文档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eyJoZGlkIjoiODY3ZGUyMDc2YjU2YWNlZGZlOWNiZGMzZTg0Mzg2MzYiLCJ1c2VySWQiOiIxNzQyMDY2NDQ3In0=</vt:lpwstr>
  </property>
  <property fmtid="{D5CDD505-2E9C-101B-9397-08002B2CF9AE}" pid="3" name="KSOProductBuildVer">
    <vt:lpwstr>2052-12.1.0.29161</vt:lpwstr>
  </property>
  <property fmtid="{D5CDD505-2E9C-101B-9397-08002B2CF9AE}" pid="4" name="ICV">
    <vt:lpwstr>2CA12FBBBFEC4E0A98DF363D21A822A2_12</vt:lpwstr>
  </property>
</Properties>
</file>